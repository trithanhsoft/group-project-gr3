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767B3">
      <w:pPr>
        <w:spacing w:after="160"/>
        <w:jc w:val="center"/>
      </w:pPr>
      <w:r>
        <w:rPr>
          <w:rFonts w:ascii="Arial" w:hAnsi="Arial"/>
          <w:b/>
          <w:color w:val="17365D"/>
          <w:sz w:val="50"/>
        </w:rPr>
        <w:t>DANH SÁCH TOÀN BỘ API</w:t>
      </w:r>
    </w:p>
    <w:p w14:paraId="59A6DE03">
      <w:pPr>
        <w:spacing w:after="240"/>
        <w:jc w:val="center"/>
      </w:pPr>
      <w:r>
        <w:rPr>
          <w:b/>
          <w:sz w:val="30"/>
        </w:rPr>
        <w:t>Hệ thống Đặt sân Pickleball (Pickleball Booking System)</w:t>
      </w:r>
    </w:p>
    <w:p w14:paraId="22FE4C93">
      <w:pPr>
        <w:spacing w:after="40"/>
      </w:pPr>
      <w:r>
        <w:rPr>
          <w:b/>
        </w:rPr>
        <w:t xml:space="preserve">Base URL: </w:t>
      </w:r>
      <w:r>
        <w:t>http://localhost:5000/api</w:t>
      </w:r>
    </w:p>
    <w:p w14:paraId="4DF2BAFD">
      <w:pPr>
        <w:spacing w:after="40"/>
      </w:pPr>
      <w:r>
        <w:rPr>
          <w:b/>
        </w:rPr>
        <w:t xml:space="preserve">Biến Postman: </w:t>
      </w:r>
      <w:r>
        <w:t>{{baseUrl}} = http://localhost:5000/api; {{token}} = JWT sau khi đăng nhập</w:t>
      </w:r>
    </w:p>
    <w:p w14:paraId="332F18BB">
      <w:pPr>
        <w:spacing w:after="40"/>
      </w:pPr>
      <w:r>
        <w:rPr>
          <w:b/>
        </w:rPr>
        <w:t xml:space="preserve">Tổng số: </w:t>
      </w:r>
      <w:r>
        <w:t>129 method-route operation trên nhánh main</w:t>
      </w:r>
    </w:p>
    <w:p w14:paraId="5DA7FAF5">
      <w:pPr>
        <w:spacing w:before="80" w:after="180"/>
      </w:pPr>
      <w:r>
        <w:rPr>
          <w:b/>
        </w:rPr>
        <w:t xml:space="preserve">Ghi chú: </w:t>
      </w:r>
      <w:r>
        <w:t>Các API bảo vệ dùng header Authorization: Bearer {{token}}. Quyền Admin, Staff, Coach và Player được kiểm tra theo từng route. Các mã lỗi thường gặp: 400, 401, 403, 404, 409 và 500.</w:t>
      </w:r>
    </w:p>
    <w:p w14:paraId="08654256">
      <w:pPr>
        <w:pStyle w:val="3"/>
        <w:keepNext/>
      </w:pPr>
      <w:r>
        <w:t>1. Xác thực và tài khoản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25958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52632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21C8B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6A5E0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E5A5A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1990E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F8019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08017">
            <w:pPr>
              <w:spacing w:after="0" w:line="240" w:lineRule="auto"/>
            </w:pPr>
            <w:r>
              <w:rPr>
                <w:sz w:val="16"/>
              </w:rPr>
              <w:t>{{baseUrl}}/auth/register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3B1D6">
            <w:pPr>
              <w:spacing w:after="0" w:line="240" w:lineRule="auto"/>
            </w:pPr>
            <w:r>
              <w:rPr>
                <w:sz w:val="16"/>
              </w:rPr>
              <w:t>JSON: fullName, email, password, phone (tùy chọn), role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F9CCE">
            <w:pPr>
              <w:spacing w:after="0" w:line="240" w:lineRule="auto"/>
            </w:pPr>
            <w:r>
              <w:rPr>
                <w:sz w:val="16"/>
              </w:rPr>
              <w:t>JSON: success, message, user/registrationId; tạo tài khoản và gửi OTP xác minh</w:t>
            </w:r>
          </w:p>
        </w:tc>
      </w:tr>
      <w:tr w14:paraId="4E2E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A5530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6F65D">
            <w:pPr>
              <w:spacing w:after="0" w:line="240" w:lineRule="auto"/>
            </w:pPr>
            <w:r>
              <w:rPr>
                <w:sz w:val="16"/>
              </w:rPr>
              <w:t>{{baseUrl}}/auth/verify-register-otp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1E319">
            <w:pPr>
              <w:spacing w:after="0" w:line="240" w:lineRule="auto"/>
            </w:pPr>
            <w:r>
              <w:rPr>
                <w:sz w:val="16"/>
              </w:rPr>
              <w:t>JSON: email, otp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BFBDC">
            <w:pPr>
              <w:spacing w:after="0" w:line="240" w:lineRule="auto"/>
            </w:pPr>
            <w:r>
              <w:rPr>
                <w:sz w:val="16"/>
              </w:rPr>
              <w:t>JSON: success, message, user, token; xác minh đăng ký</w:t>
            </w:r>
          </w:p>
        </w:tc>
      </w:tr>
      <w:tr w14:paraId="4B43C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4BBA3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E0085">
            <w:pPr>
              <w:spacing w:after="0" w:line="240" w:lineRule="auto"/>
            </w:pPr>
            <w:r>
              <w:rPr>
                <w:sz w:val="16"/>
              </w:rPr>
              <w:t>{{baseUrl}}/auth/login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6079D">
            <w:pPr>
              <w:spacing w:after="0" w:line="240" w:lineRule="auto"/>
            </w:pPr>
            <w:r>
              <w:rPr>
                <w:sz w:val="16"/>
              </w:rPr>
              <w:t>JSON: email, password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EB08F">
            <w:pPr>
              <w:spacing w:after="0" w:line="240" w:lineRule="auto"/>
            </w:pPr>
            <w:r>
              <w:rPr>
                <w:sz w:val="16"/>
              </w:rPr>
              <w:t>JSON: success, message, user, token; 200/400/401/403</w:t>
            </w:r>
          </w:p>
        </w:tc>
      </w:tr>
      <w:tr w14:paraId="2F8C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2A284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A8AB4">
            <w:pPr>
              <w:spacing w:after="0" w:line="240" w:lineRule="auto"/>
            </w:pPr>
            <w:r>
              <w:rPr>
                <w:sz w:val="16"/>
              </w:rPr>
              <w:t>{{baseUrl}}/auth/google-login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36030">
            <w:pPr>
              <w:spacing w:after="0" w:line="240" w:lineRule="auto"/>
            </w:pPr>
            <w:r>
              <w:rPr>
                <w:sz w:val="16"/>
              </w:rPr>
              <w:t>JSON: credential hoặc idToken Google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F4C08">
            <w:pPr>
              <w:spacing w:after="0" w:line="240" w:lineRule="auto"/>
            </w:pPr>
            <w:r>
              <w:rPr>
                <w:sz w:val="16"/>
              </w:rPr>
              <w:t>JSON: success, message, user, token</w:t>
            </w:r>
          </w:p>
        </w:tc>
      </w:tr>
      <w:tr w14:paraId="14F3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787F4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D9E03">
            <w:pPr>
              <w:spacing w:after="0" w:line="240" w:lineRule="auto"/>
            </w:pPr>
            <w:r>
              <w:rPr>
                <w:sz w:val="16"/>
              </w:rPr>
              <w:t>{{baseUrl}}/auth/forgot-password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0F2DA">
            <w:pPr>
              <w:spacing w:after="0" w:line="240" w:lineRule="auto"/>
            </w:pPr>
            <w:r>
              <w:rPr>
                <w:sz w:val="16"/>
              </w:rPr>
              <w:t>JSON: email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2D1B5">
            <w:pPr>
              <w:spacing w:after="0" w:line="240" w:lineRule="auto"/>
            </w:pPr>
            <w:r>
              <w:rPr>
                <w:sz w:val="16"/>
              </w:rPr>
              <w:t>JSON: success, message; gửi OTP đặt lại mật khẩu</w:t>
            </w:r>
          </w:p>
        </w:tc>
      </w:tr>
      <w:tr w14:paraId="6633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6DBEB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34C43">
            <w:pPr>
              <w:spacing w:after="0" w:line="240" w:lineRule="auto"/>
            </w:pPr>
            <w:r>
              <w:rPr>
                <w:sz w:val="16"/>
              </w:rPr>
              <w:t>{{baseUrl}}/auth/reset-password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110FB">
            <w:pPr>
              <w:spacing w:after="0" w:line="240" w:lineRule="auto"/>
            </w:pPr>
            <w:r>
              <w:rPr>
                <w:sz w:val="16"/>
              </w:rPr>
              <w:t>JSON: email, otp, newPassword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CCE28">
            <w:pPr>
              <w:spacing w:after="0" w:line="240" w:lineRule="auto"/>
            </w:pPr>
            <w:r>
              <w:rPr>
                <w:sz w:val="16"/>
              </w:rPr>
              <w:t>JSON: success, message</w:t>
            </w:r>
          </w:p>
        </w:tc>
      </w:tr>
      <w:tr w14:paraId="33E0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5B0FB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9EAE1">
            <w:pPr>
              <w:spacing w:after="0" w:line="240" w:lineRule="auto"/>
            </w:pPr>
            <w:r>
              <w:rPr>
                <w:sz w:val="16"/>
              </w:rPr>
              <w:t>{{baseUrl}}/auth/me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B1DCE4">
            <w:pPr>
              <w:spacing w:after="0" w:line="240" w:lineRule="auto"/>
            </w:pPr>
            <w:r>
              <w:rPr>
                <w:sz w:val="16"/>
              </w:rPr>
              <w:t>Header: Authorization: Bearer {{token}}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38629">
            <w:pPr>
              <w:spacing w:after="0" w:line="240" w:lineRule="auto"/>
            </w:pPr>
            <w:r>
              <w:rPr>
                <w:sz w:val="16"/>
              </w:rPr>
              <w:t>JSON: thông tin người dùng và danh sách role hiện tại</w:t>
            </w:r>
          </w:p>
        </w:tc>
      </w:tr>
    </w:tbl>
    <w:p w14:paraId="103414FC">
      <w:pPr>
        <w:spacing w:after="20"/>
      </w:pPr>
    </w:p>
    <w:p w14:paraId="30E6E792">
      <w:pPr>
        <w:pStyle w:val="3"/>
        <w:keepNext/>
      </w:pPr>
      <w:r>
        <w:t>2. Hồ sơ người dùng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6832B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3AF1D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54397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5569C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EADDD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0808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7C18B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7E21C">
            <w:pPr>
              <w:spacing w:after="0" w:line="240" w:lineRule="auto"/>
            </w:pPr>
            <w:r>
              <w:rPr>
                <w:sz w:val="16"/>
              </w:rPr>
              <w:t>{{baseUrl}}/me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9E02A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EA908">
            <w:pPr>
              <w:spacing w:after="0" w:line="240" w:lineRule="auto"/>
            </w:pPr>
            <w:r>
              <w:rPr>
                <w:sz w:val="16"/>
              </w:rPr>
              <w:t>JSON: hồ sơ tài khoản hiện tại</w:t>
            </w:r>
          </w:p>
        </w:tc>
      </w:tr>
      <w:tr w14:paraId="13EA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AC46B">
            <w:pPr>
              <w:spacing w:after="0" w:line="240" w:lineRule="auto"/>
              <w:jc w:val="center"/>
            </w:pPr>
            <w:r>
              <w:rPr>
                <w:b/>
                <w:color w:val="7A3E9D"/>
                <w:sz w:val="16"/>
              </w:rPr>
              <w:t>PATCH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D2327">
            <w:pPr>
              <w:spacing w:after="0" w:line="240" w:lineRule="auto"/>
            </w:pPr>
            <w:r>
              <w:rPr>
                <w:sz w:val="16"/>
              </w:rPr>
              <w:t>{{baseUrl}}/me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EB447">
            <w:pPr>
              <w:spacing w:after="0" w:line="240" w:lineRule="auto"/>
            </w:pPr>
            <w:r>
              <w:rPr>
                <w:sz w:val="16"/>
              </w:rPr>
              <w:t>Header: Authorization; JSON: fullName, phone, avatarURL và các trường cho phép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4BE71">
            <w:pPr>
              <w:spacing w:after="0" w:line="240" w:lineRule="auto"/>
            </w:pPr>
            <w:r>
              <w:rPr>
                <w:sz w:val="16"/>
              </w:rPr>
              <w:t>JSON: success, message, user đã cập nhật</w:t>
            </w:r>
          </w:p>
        </w:tc>
      </w:tr>
      <w:tr w14:paraId="6DAA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07017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ED95A">
            <w:pPr>
              <w:spacing w:after="0" w:line="240" w:lineRule="auto"/>
            </w:pPr>
            <w:r>
              <w:rPr>
                <w:sz w:val="16"/>
              </w:rPr>
              <w:t>{{baseUrl}}/users/me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2680F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E9324">
            <w:pPr>
              <w:spacing w:after="0" w:line="240" w:lineRule="auto"/>
            </w:pPr>
            <w:r>
              <w:rPr>
                <w:sz w:val="16"/>
              </w:rPr>
              <w:t>JSON: thông tin người dùng hiện tại</w:t>
            </w:r>
          </w:p>
        </w:tc>
      </w:tr>
      <w:tr w14:paraId="56CD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0CA39">
            <w:pPr>
              <w:spacing w:after="0" w:line="240" w:lineRule="auto"/>
              <w:jc w:val="center"/>
            </w:pPr>
            <w:r>
              <w:rPr>
                <w:b/>
                <w:color w:val="7A3E9D"/>
                <w:sz w:val="16"/>
              </w:rPr>
              <w:t>PATCH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270C6">
            <w:pPr>
              <w:spacing w:after="0" w:line="240" w:lineRule="auto"/>
            </w:pPr>
            <w:r>
              <w:rPr>
                <w:sz w:val="16"/>
              </w:rPr>
              <w:t>{{baseUrl}}/users/me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49AC7">
            <w:pPr>
              <w:spacing w:after="0" w:line="240" w:lineRule="auto"/>
            </w:pPr>
            <w:r>
              <w:rPr>
                <w:sz w:val="16"/>
              </w:rPr>
              <w:t>Header: Authorization; JSON: các trường hồ sơ cần cập nhật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2741D">
            <w:pPr>
              <w:spacing w:after="0" w:line="240" w:lineRule="auto"/>
            </w:pPr>
            <w:r>
              <w:rPr>
                <w:sz w:val="16"/>
              </w:rPr>
              <w:t>JSON: success, message, user</w:t>
            </w:r>
          </w:p>
        </w:tc>
      </w:tr>
      <w:tr w14:paraId="312F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7EA36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99202">
            <w:pPr>
              <w:spacing w:after="0" w:line="240" w:lineRule="auto"/>
            </w:pPr>
            <w:r>
              <w:rPr>
                <w:sz w:val="16"/>
              </w:rPr>
              <w:t>{{baseUrl}}/users/search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7D64D">
            <w:pPr>
              <w:spacing w:after="0" w:line="240" w:lineRule="auto"/>
            </w:pPr>
            <w:r>
              <w:rPr>
                <w:sz w:val="16"/>
              </w:rPr>
              <w:t>Header: Authorization; query: q, role,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FC9E9">
            <w:pPr>
              <w:spacing w:after="0" w:line="240" w:lineRule="auto"/>
            </w:pPr>
            <w:r>
              <w:rPr>
                <w:sz w:val="16"/>
              </w:rPr>
              <w:t>JSON: items[], total, page, limit</w:t>
            </w:r>
          </w:p>
        </w:tc>
      </w:tr>
    </w:tbl>
    <w:p w14:paraId="0BD6E751">
      <w:pPr>
        <w:spacing w:after="20"/>
      </w:pPr>
    </w:p>
    <w:p w14:paraId="174F89CE">
      <w:pPr>
        <w:pStyle w:val="3"/>
        <w:keepNext/>
      </w:pPr>
      <w:r>
        <w:t>3. Sân Pickleball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4282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39996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6D1E5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B9482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C8788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7EF3F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C192A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767C6">
            <w:pPr>
              <w:spacing w:after="0" w:line="240" w:lineRule="auto"/>
            </w:pPr>
            <w:r>
              <w:rPr>
                <w:sz w:val="16"/>
              </w:rPr>
              <w:t>{{baseUrl}}/courts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BA826">
            <w:pPr>
              <w:spacing w:after="0" w:line="240" w:lineRule="auto"/>
            </w:pPr>
            <w:r>
              <w:rPr>
                <w:sz w:val="16"/>
              </w:rPr>
              <w:t>Query tùy chọn: q, status, type,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444E2">
            <w:pPr>
              <w:spacing w:after="0" w:line="240" w:lineRule="auto"/>
            </w:pPr>
            <w:r>
              <w:rPr>
                <w:sz w:val="16"/>
              </w:rPr>
              <w:t>JSON: danh sách sân, tổng số bản ghi và thông tin phân trang</w:t>
            </w:r>
          </w:p>
        </w:tc>
      </w:tr>
      <w:tr w14:paraId="766CB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9395F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C52A0">
            <w:pPr>
              <w:spacing w:after="0" w:line="240" w:lineRule="auto"/>
            </w:pPr>
            <w:r>
              <w:rPr>
                <w:sz w:val="16"/>
              </w:rPr>
              <w:t>{{baseUrl}}/courts/{id}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75063">
            <w:pPr>
              <w:spacing w:after="0" w:line="240" w:lineRule="auto"/>
            </w:pPr>
            <w:r>
              <w:rPr>
                <w:sz w:val="16"/>
              </w:rPr>
              <w:t>Path: id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F1EDF">
            <w:pPr>
              <w:spacing w:after="0" w:line="240" w:lineRule="auto"/>
            </w:pPr>
            <w:r>
              <w:rPr>
                <w:sz w:val="16"/>
              </w:rPr>
              <w:t>JSON: chi tiết sân, giá, trạng thái, hình ảnh và tiện ích</w:t>
            </w:r>
          </w:p>
        </w:tc>
      </w:tr>
      <w:tr w14:paraId="66BBA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C7209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4FA44">
            <w:pPr>
              <w:spacing w:after="0" w:line="240" w:lineRule="auto"/>
            </w:pPr>
            <w:r>
              <w:rPr>
                <w:sz w:val="16"/>
              </w:rPr>
              <w:t>{{baseUrl}}/courts/available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10C35">
            <w:pPr>
              <w:spacing w:after="0" w:line="240" w:lineRule="auto"/>
            </w:pPr>
            <w:r>
              <w:rPr>
                <w:sz w:val="16"/>
              </w:rPr>
              <w:t>Query: date, startTime, endTime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D3EE2">
            <w:pPr>
              <w:spacing w:after="0" w:line="240" w:lineRule="auto"/>
            </w:pPr>
            <w:r>
              <w:rPr>
                <w:sz w:val="16"/>
              </w:rPr>
              <w:t>JSON: danh sách sân trống theo khoảng thời gian</w:t>
            </w:r>
          </w:p>
        </w:tc>
      </w:tr>
      <w:tr w14:paraId="1319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50857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6B9EF">
            <w:pPr>
              <w:spacing w:after="0" w:line="240" w:lineRule="auto"/>
            </w:pPr>
            <w:r>
              <w:rPr>
                <w:sz w:val="16"/>
              </w:rPr>
              <w:t>{{baseUrl}}/courts/slots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C0A80">
            <w:pPr>
              <w:spacing w:after="0" w:line="240" w:lineRule="auto"/>
            </w:pPr>
            <w:r>
              <w:rPr>
                <w:sz w:val="16"/>
              </w:rPr>
              <w:t>Query: courtId, date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95832A">
            <w:pPr>
              <w:spacing w:after="0" w:line="240" w:lineRule="auto"/>
            </w:pPr>
            <w:r>
              <w:rPr>
                <w:sz w:val="16"/>
              </w:rPr>
              <w:t>JSON: danh sách khung giờ và trạng thái Available/Holding/Booked</w:t>
            </w:r>
          </w:p>
        </w:tc>
      </w:tr>
    </w:tbl>
    <w:p w14:paraId="49C442A4">
      <w:pPr>
        <w:spacing w:after="20"/>
      </w:pPr>
    </w:p>
    <w:p w14:paraId="6BFC0AE9">
      <w:pPr>
        <w:pStyle w:val="3"/>
        <w:keepNext/>
      </w:pPr>
      <w:r>
        <w:t>4. Huấn luyện viên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74D8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C5002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3364D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083A1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24277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215A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95BAC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D05E6">
            <w:pPr>
              <w:spacing w:after="0" w:line="240" w:lineRule="auto"/>
            </w:pPr>
            <w:r>
              <w:rPr>
                <w:sz w:val="16"/>
              </w:rPr>
              <w:t>{{baseUrl}}/coaches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12E63">
            <w:pPr>
              <w:spacing w:after="0" w:line="240" w:lineRule="auto"/>
            </w:pPr>
            <w:r>
              <w:rPr>
                <w:sz w:val="16"/>
              </w:rPr>
              <w:t>Query tùy chọn: q, skillLevel, minRate, maxRate,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10CAC">
            <w:pPr>
              <w:spacing w:after="0" w:line="240" w:lineRule="auto"/>
            </w:pPr>
            <w:r>
              <w:rPr>
                <w:sz w:val="16"/>
              </w:rPr>
              <w:t>JSON: danh sách HLV đã duyet, rating, học phí và phân trang</w:t>
            </w:r>
          </w:p>
        </w:tc>
      </w:tr>
      <w:tr w14:paraId="7A43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8120C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ADEAE">
            <w:pPr>
              <w:spacing w:after="0" w:line="240" w:lineRule="auto"/>
            </w:pPr>
            <w:r>
              <w:rPr>
                <w:sz w:val="16"/>
              </w:rPr>
              <w:t>{{baseUrl}}/coaches/{id}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C9806">
            <w:pPr>
              <w:spacing w:after="0" w:line="240" w:lineRule="auto"/>
            </w:pPr>
            <w:r>
              <w:rPr>
                <w:sz w:val="16"/>
              </w:rPr>
              <w:t>Path: id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18F80">
            <w:pPr>
              <w:spacing w:after="0" w:line="240" w:lineRule="auto"/>
            </w:pPr>
            <w:r>
              <w:rPr>
                <w:sz w:val="16"/>
              </w:rPr>
              <w:t>JSON: chi tiết HLV, chủyên môn, kinh nghiệm, học phí và rating</w:t>
            </w:r>
          </w:p>
        </w:tc>
      </w:tr>
      <w:tr w14:paraId="6589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A42E0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0A169">
            <w:pPr>
              <w:spacing w:after="0" w:line="240" w:lineRule="auto"/>
            </w:pPr>
            <w:r>
              <w:rPr>
                <w:sz w:val="16"/>
              </w:rPr>
              <w:t>{{baseUrl}}/coaches/{id}/reviews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D3AD5">
            <w:pPr>
              <w:spacing w:after="0" w:line="240" w:lineRule="auto"/>
            </w:pPr>
            <w:r>
              <w:rPr>
                <w:sz w:val="16"/>
              </w:rPr>
              <w:t>Path: id; query: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E9752">
            <w:pPr>
              <w:spacing w:after="0" w:line="240" w:lineRule="auto"/>
            </w:pPr>
            <w:r>
              <w:rPr>
                <w:sz w:val="16"/>
              </w:rPr>
              <w:t>JSON: reviews[], averageRating, total</w:t>
            </w:r>
          </w:p>
        </w:tc>
      </w:tr>
      <w:tr w14:paraId="1313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AD174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02DEE">
            <w:pPr>
              <w:spacing w:after="0" w:line="240" w:lineRule="auto"/>
            </w:pPr>
            <w:r>
              <w:rPr>
                <w:sz w:val="16"/>
              </w:rPr>
              <w:t>{{baseUrl}}/coaches/{id}/schedules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EE8DA">
            <w:pPr>
              <w:spacing w:after="0" w:line="240" w:lineRule="auto"/>
            </w:pPr>
            <w:r>
              <w:rPr>
                <w:sz w:val="16"/>
              </w:rPr>
              <w:t>Path: id; query: date hoặc from/to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3325F">
            <w:pPr>
              <w:spacing w:after="0" w:line="240" w:lineRule="auto"/>
            </w:pPr>
            <w:r>
              <w:rPr>
                <w:sz w:val="16"/>
              </w:rPr>
              <w:t>JSON: danh sách lịch và khung giờ trong của HLV</w:t>
            </w:r>
          </w:p>
        </w:tc>
      </w:tr>
      <w:tr w14:paraId="53D5A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BA3A2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7FA86">
            <w:pPr>
              <w:spacing w:after="0" w:line="240" w:lineRule="auto"/>
            </w:pPr>
            <w:r>
              <w:rPr>
                <w:sz w:val="16"/>
              </w:rPr>
              <w:t>{{baseUrl}}/coaches/available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F4F91">
            <w:pPr>
              <w:spacing w:after="0" w:line="240" w:lineRule="auto"/>
            </w:pPr>
            <w:r>
              <w:rPr>
                <w:sz w:val="16"/>
              </w:rPr>
              <w:t>Query: date, startTime, endTime, skillLevel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E0A6D">
            <w:pPr>
              <w:spacing w:after="0" w:line="240" w:lineRule="auto"/>
            </w:pPr>
            <w:r>
              <w:rPr>
                <w:sz w:val="16"/>
              </w:rPr>
              <w:t>JSON: danh sách HLV có lịch trống</w:t>
            </w:r>
          </w:p>
        </w:tc>
      </w:tr>
      <w:tr w14:paraId="441D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C7327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D309B">
            <w:pPr>
              <w:spacing w:after="0" w:line="240" w:lineRule="auto"/>
            </w:pPr>
            <w:r>
              <w:rPr>
                <w:sz w:val="16"/>
              </w:rPr>
              <w:t>{{baseUrl}}/coaches/me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C806C">
            <w:pPr>
              <w:spacing w:after="0" w:line="240" w:lineRule="auto"/>
            </w:pPr>
            <w:r>
              <w:rPr>
                <w:sz w:val="16"/>
              </w:rPr>
              <w:t>Header: Authorization; role Coach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7D0A1">
            <w:pPr>
              <w:spacing w:after="0" w:line="240" w:lineRule="auto"/>
            </w:pPr>
            <w:r>
              <w:rPr>
                <w:sz w:val="16"/>
              </w:rPr>
              <w:t>JSON: hồ sơ HLV hiện tại</w:t>
            </w:r>
          </w:p>
        </w:tc>
      </w:tr>
      <w:tr w14:paraId="345E9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EE968">
            <w:pPr>
              <w:spacing w:after="0" w:line="240" w:lineRule="auto"/>
              <w:jc w:val="center"/>
            </w:pPr>
            <w:r>
              <w:rPr>
                <w:b/>
                <w:color w:val="9A5B00"/>
                <w:sz w:val="16"/>
              </w:rPr>
              <w:t>PUT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25FBE">
            <w:pPr>
              <w:spacing w:after="0" w:line="240" w:lineRule="auto"/>
            </w:pPr>
            <w:r>
              <w:rPr>
                <w:sz w:val="16"/>
              </w:rPr>
              <w:t>{{baseUrl}}/coaches/me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3AB27">
            <w:pPr>
              <w:spacing w:after="0" w:line="240" w:lineRule="auto"/>
            </w:pPr>
            <w:r>
              <w:rPr>
                <w:sz w:val="16"/>
              </w:rPr>
              <w:t>Header: Authorization; JSON: expertise, bio, hourlyRate, experience và thông tin hồ sơ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F202C">
            <w:pPr>
              <w:spacing w:after="0" w:line="240" w:lineRule="auto"/>
            </w:pPr>
            <w:r>
              <w:rPr>
                <w:sz w:val="16"/>
              </w:rPr>
              <w:t>JSON: success, message, coach</w:t>
            </w:r>
          </w:p>
        </w:tc>
      </w:tr>
      <w:tr w14:paraId="1AB81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BB2D0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72F8A">
            <w:pPr>
              <w:spacing w:after="0" w:line="240" w:lineRule="auto"/>
            </w:pPr>
            <w:r>
              <w:rPr>
                <w:sz w:val="16"/>
              </w:rPr>
              <w:t>{{baseUrl}}/coaches/schedules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EB3B9">
            <w:pPr>
              <w:spacing w:after="0" w:line="240" w:lineRule="auto"/>
            </w:pPr>
            <w:r>
              <w:rPr>
                <w:sz w:val="16"/>
              </w:rPr>
              <w:t>Header: Authorization; query: from, to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5401C">
            <w:pPr>
              <w:spacing w:after="0" w:line="240" w:lineRule="auto"/>
            </w:pPr>
            <w:r>
              <w:rPr>
                <w:sz w:val="16"/>
              </w:rPr>
              <w:t>JSON: lịch dạy của HLV hiện tại</w:t>
            </w:r>
          </w:p>
        </w:tc>
      </w:tr>
      <w:tr w14:paraId="556E2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075DF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CB3BE">
            <w:pPr>
              <w:spacing w:after="0" w:line="240" w:lineRule="auto"/>
            </w:pPr>
            <w:r>
              <w:rPr>
                <w:sz w:val="16"/>
              </w:rPr>
              <w:t>{{baseUrl}}/coaches/schedules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5D9CC">
            <w:pPr>
              <w:spacing w:after="0" w:line="240" w:lineRule="auto"/>
            </w:pPr>
            <w:r>
              <w:rPr>
                <w:sz w:val="16"/>
              </w:rPr>
              <w:t>Header: Authorization; JSON: date/dayOfWeek, startTime, endTime, isAvailable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9A6E6">
            <w:pPr>
              <w:spacing w:after="0" w:line="240" w:lineRule="auto"/>
            </w:pPr>
            <w:r>
              <w:rPr>
                <w:sz w:val="16"/>
              </w:rPr>
              <w:t>JSON: success, message, schedule</w:t>
            </w:r>
          </w:p>
        </w:tc>
      </w:tr>
    </w:tbl>
    <w:p w14:paraId="1E8E86AB">
      <w:pPr>
        <w:spacing w:after="20"/>
      </w:pPr>
    </w:p>
    <w:p w14:paraId="184751DD">
      <w:pPr>
        <w:pStyle w:val="3"/>
        <w:keepNext/>
      </w:pPr>
      <w:r>
        <w:t>5. Đặt sân, đặt HLV và booking nhóm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52A3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CC653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1BA9C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ED251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1098A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3FB2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CC9E8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07429">
            <w:pPr>
              <w:spacing w:after="0" w:line="240" w:lineRule="auto"/>
            </w:pPr>
            <w:r>
              <w:rPr>
                <w:sz w:val="16"/>
              </w:rPr>
              <w:t>{{baseUrl}}/bookings/court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E8116">
            <w:pPr>
              <w:spacing w:after="0" w:line="240" w:lineRule="auto"/>
            </w:pPr>
            <w:r>
              <w:rPr>
                <w:sz w:val="16"/>
              </w:rPr>
              <w:t>Header: Authorization; JSON: courtId, bookingDate, startTime, endTime, promotionCode (tùy chọn)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CDA83">
            <w:pPr>
              <w:spacing w:after="0" w:line="240" w:lineRule="auto"/>
            </w:pPr>
            <w:r>
              <w:rPr>
                <w:sz w:val="16"/>
              </w:rPr>
              <w:t>JSON: booking, amount, status Holding và thời điểm hết hạn thanh toán</w:t>
            </w:r>
          </w:p>
        </w:tc>
      </w:tr>
      <w:tr w14:paraId="0FFD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09B92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57246">
            <w:pPr>
              <w:spacing w:after="0" w:line="240" w:lineRule="auto"/>
            </w:pPr>
            <w:r>
              <w:rPr>
                <w:sz w:val="16"/>
              </w:rPr>
              <w:t>{{baseUrl}}/bookings/coach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BC686">
            <w:pPr>
              <w:spacing w:after="0" w:line="240" w:lineRule="auto"/>
            </w:pPr>
            <w:r>
              <w:rPr>
                <w:sz w:val="16"/>
              </w:rPr>
              <w:t>Header: Authorization; JSON: coachId, date, startTime, endTime, note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8442E">
            <w:pPr>
              <w:spacing w:after="0" w:line="240" w:lineRule="auto"/>
            </w:pPr>
            <w:r>
              <w:rPr>
                <w:sz w:val="16"/>
              </w:rPr>
              <w:t>JSON: booking HLV, tổng tiền và trạng thái</w:t>
            </w:r>
          </w:p>
        </w:tc>
      </w:tr>
      <w:tr w14:paraId="7487A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1BB9F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37AB1">
            <w:pPr>
              <w:spacing w:after="0" w:line="240" w:lineRule="auto"/>
            </w:pPr>
            <w:r>
              <w:rPr>
                <w:sz w:val="16"/>
              </w:rPr>
              <w:t>{{baseUrl}}/bookings/combo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BA8AE">
            <w:pPr>
              <w:spacing w:after="0" w:line="240" w:lineRule="auto"/>
            </w:pPr>
            <w:r>
              <w:rPr>
                <w:sz w:val="16"/>
              </w:rPr>
              <w:t>Header: Authorization; JSON: courtId, coachId, date, startTime, endTime, promotionCode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290E2">
            <w:pPr>
              <w:spacing w:after="0" w:line="240" w:lineRule="auto"/>
            </w:pPr>
            <w:r>
              <w:rPr>
                <w:sz w:val="16"/>
              </w:rPr>
              <w:t>JSON: booking combo sân + HLV và số tiền thanh toán</w:t>
            </w:r>
          </w:p>
        </w:tc>
      </w:tr>
      <w:tr w14:paraId="52E8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7B997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EEDBC">
            <w:pPr>
              <w:spacing w:after="0" w:line="240" w:lineRule="auto"/>
            </w:pPr>
            <w:r>
              <w:rPr>
                <w:sz w:val="16"/>
              </w:rPr>
              <w:t>{{baseUrl}}/bookings/team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296AA">
            <w:pPr>
              <w:spacing w:after="0" w:line="240" w:lineRule="auto"/>
            </w:pPr>
            <w:r>
              <w:rPr>
                <w:sz w:val="16"/>
              </w:rPr>
              <w:t>Header: Authorization; JSON: groupId, courtId, date, startTime, endTime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F8DE6">
            <w:pPr>
              <w:spacing w:after="0" w:line="240" w:lineRule="auto"/>
            </w:pPr>
            <w:r>
              <w:rPr>
                <w:sz w:val="16"/>
              </w:rPr>
              <w:t>JSON: team booking, amount, status Holding</w:t>
            </w:r>
          </w:p>
        </w:tc>
      </w:tr>
      <w:tr w14:paraId="2C92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69D16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418AC">
            <w:pPr>
              <w:spacing w:after="0" w:line="240" w:lineRule="auto"/>
            </w:pPr>
            <w:r>
              <w:rPr>
                <w:sz w:val="16"/>
              </w:rPr>
              <w:t>{{baseUrl}}/bookings/daily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7D2E3">
            <w:pPr>
              <w:spacing w:after="0" w:line="240" w:lineRule="auto"/>
            </w:pPr>
            <w:r>
              <w:rPr>
                <w:sz w:val="16"/>
              </w:rPr>
              <w:t>Header: Authorization; query: date, status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2D630">
            <w:pPr>
              <w:spacing w:after="0" w:line="240" w:lineRule="auto"/>
            </w:pPr>
            <w:r>
              <w:rPr>
                <w:sz w:val="16"/>
              </w:rPr>
              <w:t>JSON: danh sách booking trong ngày</w:t>
            </w:r>
          </w:p>
        </w:tc>
      </w:tr>
      <w:tr w14:paraId="179D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5970F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FECCF">
            <w:pPr>
              <w:spacing w:after="0" w:line="240" w:lineRule="auto"/>
            </w:pPr>
            <w:r>
              <w:rPr>
                <w:sz w:val="16"/>
              </w:rPr>
              <w:t>{{baseUrl}}/bookings/detail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91045">
            <w:pPr>
              <w:spacing w:after="0" w:line="240" w:lineRule="auto"/>
            </w:pPr>
            <w:r>
              <w:rPr>
                <w:sz w:val="16"/>
              </w:rPr>
              <w:t>Header: Authorization; query: bookingId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D47BB">
            <w:pPr>
              <w:spacing w:after="0" w:line="240" w:lineRule="auto"/>
            </w:pPr>
            <w:r>
              <w:rPr>
                <w:sz w:val="16"/>
              </w:rPr>
              <w:t>JSON: chi tiết booking, sân/HLV, thanh toán và nguoi dat</w:t>
            </w:r>
          </w:p>
        </w:tc>
      </w:tr>
      <w:tr w14:paraId="1387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C8FE6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93776">
            <w:pPr>
              <w:spacing w:after="0" w:line="240" w:lineRule="auto"/>
            </w:pPr>
            <w:r>
              <w:rPr>
                <w:sz w:val="16"/>
              </w:rPr>
              <w:t>{{baseUrl}}/bookings/my-bookings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64EB2">
            <w:pPr>
              <w:spacing w:after="0" w:line="240" w:lineRule="auto"/>
            </w:pPr>
            <w:r>
              <w:rPr>
                <w:sz w:val="16"/>
              </w:rPr>
              <w:t>Header: Authorization; query: status,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40C61">
            <w:pPr>
              <w:spacing w:after="0" w:line="240" w:lineRule="auto"/>
            </w:pPr>
            <w:r>
              <w:rPr>
                <w:sz w:val="16"/>
              </w:rPr>
              <w:t>JSON: bookings[], total và phân trang của người dùng</w:t>
            </w:r>
          </w:p>
        </w:tc>
      </w:tr>
      <w:tr w14:paraId="62B3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CE2AC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07669">
            <w:pPr>
              <w:spacing w:after="0" w:line="240" w:lineRule="auto"/>
            </w:pPr>
            <w:r>
              <w:rPr>
                <w:sz w:val="16"/>
              </w:rPr>
              <w:t>{{baseUrl}}/bookings/my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551BB">
            <w:pPr>
              <w:spacing w:after="0" w:line="240" w:lineRule="auto"/>
            </w:pPr>
            <w:r>
              <w:rPr>
                <w:sz w:val="16"/>
              </w:rPr>
              <w:t>Header: Authorization; query: status, from, to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74E61">
            <w:pPr>
              <w:spacing w:after="0" w:line="240" w:lineRule="auto"/>
            </w:pPr>
            <w:r>
              <w:rPr>
                <w:sz w:val="16"/>
              </w:rPr>
              <w:t>JSON: danh sách booking lien quan den tài khoản hiện tại</w:t>
            </w:r>
          </w:p>
        </w:tc>
      </w:tr>
      <w:tr w14:paraId="52AA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CE53E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5618A">
            <w:pPr>
              <w:spacing w:after="0" w:line="240" w:lineRule="auto"/>
            </w:pPr>
            <w:r>
              <w:rPr>
                <w:sz w:val="16"/>
              </w:rPr>
              <w:t>{{baseUrl}}/bookings/release-expired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4E574">
            <w:pPr>
              <w:spacing w:after="0" w:line="240" w:lineRule="auto"/>
            </w:pPr>
            <w:r>
              <w:rPr>
                <w:sz w:val="16"/>
              </w:rPr>
              <w:t>Không có body hoặc cron secret theo cấu hình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28745">
            <w:pPr>
              <w:spacing w:after="0" w:line="240" w:lineRule="auto"/>
            </w:pPr>
            <w:r>
              <w:rPr>
                <w:sz w:val="16"/>
              </w:rPr>
              <w:t>JSON: so booking Holding đã được giai phong</w:t>
            </w:r>
          </w:p>
        </w:tc>
      </w:tr>
      <w:tr w14:paraId="62CBB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DF43A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EC4B5">
            <w:pPr>
              <w:spacing w:after="0" w:line="240" w:lineRule="auto"/>
            </w:pPr>
            <w:r>
              <w:rPr>
                <w:sz w:val="16"/>
              </w:rPr>
              <w:t>{{baseUrl}}/bookings/{bookingId}/cancel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90ACB">
            <w:pPr>
              <w:spacing w:after="0" w:line="240" w:lineRule="auto"/>
            </w:pPr>
            <w:r>
              <w:rPr>
                <w:sz w:val="16"/>
              </w:rPr>
              <w:t>Header: Authorization; path: bookingId; JSON: reason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E2F57">
            <w:pPr>
              <w:spacing w:after="0" w:line="240" w:lineRule="auto"/>
            </w:pPr>
            <w:r>
              <w:rPr>
                <w:sz w:val="16"/>
              </w:rPr>
              <w:t>JSON: success, booking status Cancelled và thông tin hoàn tiền nếu có</w:t>
            </w:r>
          </w:p>
        </w:tc>
      </w:tr>
      <w:tr w14:paraId="7F51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A7D35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B0691">
            <w:pPr>
              <w:spacing w:after="0" w:line="240" w:lineRule="auto"/>
            </w:pPr>
            <w:r>
              <w:rPr>
                <w:sz w:val="16"/>
              </w:rPr>
              <w:t>{{baseUrl}}/bookings/{bookingId}/check-in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EEC37">
            <w:pPr>
              <w:spacing w:after="0" w:line="240" w:lineRule="auto"/>
            </w:pPr>
            <w:r>
              <w:rPr>
                <w:sz w:val="16"/>
              </w:rPr>
              <w:t>Header: Authorization; path: bookingId; JSON tùy chọn: qrCode/checkInCode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A4BE4">
            <w:pPr>
              <w:spacing w:after="0" w:line="240" w:lineRule="auto"/>
            </w:pPr>
            <w:r>
              <w:rPr>
                <w:sz w:val="16"/>
              </w:rPr>
              <w:t>JSON: success, checkInTime, booking status</w:t>
            </w:r>
          </w:p>
        </w:tc>
      </w:tr>
      <w:tr w14:paraId="384F4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49959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96323">
            <w:pPr>
              <w:spacing w:after="0" w:line="240" w:lineRule="auto"/>
            </w:pPr>
            <w:r>
              <w:rPr>
                <w:sz w:val="16"/>
              </w:rPr>
              <w:t>{{baseUrl}}/bookings/{bookingId}/coach-cancel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132A7">
            <w:pPr>
              <w:spacing w:after="0" w:line="240" w:lineRule="auto"/>
            </w:pPr>
            <w:r>
              <w:rPr>
                <w:sz w:val="16"/>
              </w:rPr>
              <w:t>Header: Authorization; role Coach; JSON: reason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10594">
            <w:pPr>
              <w:spacing w:after="0" w:line="240" w:lineRule="auto"/>
            </w:pPr>
            <w:r>
              <w:rPr>
                <w:sz w:val="16"/>
              </w:rPr>
              <w:t>JSON: success, booking đã hủy và kết quả xử lý hoàn tiền</w:t>
            </w:r>
          </w:p>
        </w:tc>
      </w:tr>
      <w:tr w14:paraId="79942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01FBD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8C183">
            <w:pPr>
              <w:spacing w:after="0" w:line="240" w:lineRule="auto"/>
            </w:pPr>
            <w:r>
              <w:rPr>
                <w:sz w:val="16"/>
              </w:rPr>
              <w:t>{{baseUrl}}/bookings/{bookingId}/mock-pay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BDE23">
            <w:pPr>
              <w:spacing w:after="0" w:line="240" w:lineRule="auto"/>
            </w:pPr>
            <w:r>
              <w:rPr>
                <w:sz w:val="16"/>
              </w:rPr>
              <w:t>Header: Authorization; chi dung môi trường test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ACCEF">
            <w:pPr>
              <w:spacing w:after="0" w:line="240" w:lineRule="auto"/>
            </w:pPr>
            <w:r>
              <w:rPr>
                <w:sz w:val="16"/>
              </w:rPr>
              <w:t>JSON: payment/booking được giả lập thanh toán thành công</w:t>
            </w:r>
          </w:p>
        </w:tc>
      </w:tr>
    </w:tbl>
    <w:p w14:paraId="6B5BE7C8">
      <w:pPr>
        <w:spacing w:after="20"/>
      </w:pPr>
    </w:p>
    <w:p w14:paraId="1C0302BB">
      <w:pPr>
        <w:pStyle w:val="3"/>
        <w:keepNext/>
      </w:pPr>
      <w:r>
        <w:t>6. Thanh toán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1C3E9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C851E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08B36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53AAB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C7CA4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2BCE3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27D64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B82A9">
            <w:pPr>
              <w:spacing w:after="0" w:line="240" w:lineRule="auto"/>
            </w:pPr>
            <w:r>
              <w:rPr>
                <w:sz w:val="16"/>
              </w:rPr>
              <w:t>{{baseUrl}}/payments/create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1E639">
            <w:pPr>
              <w:spacing w:after="0" w:line="240" w:lineRule="auto"/>
            </w:pPr>
            <w:r>
              <w:rPr>
                <w:sz w:val="16"/>
              </w:rPr>
              <w:t>Header: Authorization; JSON: bookingId, provider (PAYOS/MOMO), returnUrl, cancelUrl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BA829">
            <w:pPr>
              <w:spacing w:after="0" w:line="240" w:lineRule="auto"/>
            </w:pPr>
            <w:r>
              <w:rPr>
                <w:sz w:val="16"/>
              </w:rPr>
              <w:t>JSON: paymentId, checkoutUrl/deeplink, amount, status Pending</w:t>
            </w:r>
          </w:p>
        </w:tc>
      </w:tr>
      <w:tr w14:paraId="118D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D7EDC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D85D8">
            <w:pPr>
              <w:spacing w:after="0" w:line="240" w:lineRule="auto"/>
            </w:pPr>
            <w:r>
              <w:rPr>
                <w:sz w:val="16"/>
              </w:rPr>
              <w:t>{{baseUrl}}/payments/momo-ipn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5A13E">
            <w:pPr>
              <w:spacing w:after="0" w:line="240" w:lineRule="auto"/>
            </w:pPr>
            <w:r>
              <w:rPr>
                <w:sz w:val="16"/>
              </w:rPr>
              <w:t>JSON do MoMo gửi: orderId, requestId, amount, resultCode, signature, ...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0F8D3">
            <w:pPr>
              <w:spacing w:after="0" w:line="240" w:lineRule="auto"/>
            </w:pPr>
            <w:r>
              <w:rPr>
                <w:sz w:val="16"/>
              </w:rPr>
              <w:t>JSON/HTTP acknowledgement; cấp nhat payment và booking</w:t>
            </w:r>
          </w:p>
        </w:tc>
      </w:tr>
      <w:tr w14:paraId="25E6E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2A286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64F0F">
            <w:pPr>
              <w:spacing w:after="0" w:line="240" w:lineRule="auto"/>
            </w:pPr>
            <w:r>
              <w:rPr>
                <w:sz w:val="16"/>
              </w:rPr>
              <w:t>{{baseUrl}}/payments/momo-return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1E17C">
            <w:pPr>
              <w:spacing w:after="0" w:line="240" w:lineRule="auto"/>
            </w:pPr>
            <w:r>
              <w:rPr>
                <w:sz w:val="16"/>
              </w:rPr>
              <w:t>Query callback của MoMo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83863">
            <w:pPr>
              <w:spacing w:after="0" w:line="240" w:lineRule="auto"/>
            </w:pPr>
            <w:r>
              <w:rPr>
                <w:sz w:val="16"/>
              </w:rPr>
              <w:t>Redirect hoặc JSON kết quả thanh toán</w:t>
            </w:r>
          </w:p>
        </w:tc>
      </w:tr>
      <w:tr w14:paraId="343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C7069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05EDD">
            <w:pPr>
              <w:spacing w:after="0" w:line="240" w:lineRule="auto"/>
            </w:pPr>
            <w:r>
              <w:rPr>
                <w:sz w:val="16"/>
              </w:rPr>
              <w:t>{{baseUrl}}/payments/payos-cancel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1C5E1">
            <w:pPr>
              <w:spacing w:after="0" w:line="240" w:lineRule="auto"/>
            </w:pPr>
            <w:r>
              <w:rPr>
                <w:sz w:val="16"/>
              </w:rPr>
              <w:t>Query: code, id, cancel, orderCode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4FFBB">
            <w:pPr>
              <w:spacing w:after="0" w:line="240" w:lineRule="auto"/>
            </w:pPr>
            <w:r>
              <w:rPr>
                <w:sz w:val="16"/>
              </w:rPr>
              <w:t>Redirect về giao dien hủy thanh toán</w:t>
            </w:r>
          </w:p>
        </w:tc>
      </w:tr>
      <w:tr w14:paraId="16AF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C9CEF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6BA04">
            <w:pPr>
              <w:spacing w:after="0" w:line="240" w:lineRule="auto"/>
            </w:pPr>
            <w:r>
              <w:rPr>
                <w:sz w:val="16"/>
              </w:rPr>
              <w:t>{{baseUrl}}/payments/payos-return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EA004">
            <w:pPr>
              <w:spacing w:after="0" w:line="240" w:lineRule="auto"/>
            </w:pPr>
            <w:r>
              <w:rPr>
                <w:sz w:val="16"/>
              </w:rPr>
              <w:t>Query callback của PayOS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80430">
            <w:pPr>
              <w:spacing w:after="0" w:line="240" w:lineRule="auto"/>
            </w:pPr>
            <w:r>
              <w:rPr>
                <w:sz w:val="16"/>
              </w:rPr>
              <w:t>Redirect về giao dien kết quả; cấp nhat giao dịch nếu hợp lệ</w:t>
            </w:r>
          </w:p>
        </w:tc>
      </w:tr>
      <w:tr w14:paraId="40E1C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1C1B6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39B2B">
            <w:pPr>
              <w:spacing w:after="0" w:line="240" w:lineRule="auto"/>
            </w:pPr>
            <w:r>
              <w:rPr>
                <w:sz w:val="16"/>
              </w:rPr>
              <w:t>{{baseUrl}}/payments/payos-webhook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88D0D">
            <w:pPr>
              <w:spacing w:after="0" w:line="240" w:lineRule="auto"/>
            </w:pPr>
            <w:r>
              <w:rPr>
                <w:sz w:val="16"/>
              </w:rPr>
              <w:t>JSON webhook PayOS kèm signature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089CF">
            <w:pPr>
              <w:spacing w:after="0" w:line="240" w:lineRule="auto"/>
            </w:pPr>
            <w:r>
              <w:rPr>
                <w:sz w:val="16"/>
              </w:rPr>
              <w:t>JSON: success/acknowledgement; đồng bộ payment và booking</w:t>
            </w:r>
          </w:p>
        </w:tc>
      </w:tr>
      <w:tr w14:paraId="00E1F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216E0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08F1">
            <w:pPr>
              <w:spacing w:after="0" w:line="240" w:lineRule="auto"/>
            </w:pPr>
            <w:r>
              <w:rPr>
                <w:sz w:val="16"/>
              </w:rPr>
              <w:t>{{baseUrl}}/payments/status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54E45">
            <w:pPr>
              <w:spacing w:after="0" w:line="240" w:lineRule="auto"/>
            </w:pPr>
            <w:r>
              <w:rPr>
                <w:sz w:val="16"/>
              </w:rPr>
              <w:t>Header: Authorization; query: bookingId hoặc paymentId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11BE9">
            <w:pPr>
              <w:spacing w:after="0" w:line="240" w:lineRule="auto"/>
            </w:pPr>
            <w:r>
              <w:rPr>
                <w:sz w:val="16"/>
              </w:rPr>
              <w:t>JSON: paymentStatus, bookingStatus, amount, paidAt</w:t>
            </w:r>
          </w:p>
        </w:tc>
      </w:tr>
    </w:tbl>
    <w:p w14:paraId="2D14FF51">
      <w:pPr>
        <w:spacing w:after="20"/>
      </w:pPr>
    </w:p>
    <w:p w14:paraId="1CCD4118">
      <w:pPr>
        <w:pStyle w:val="3"/>
        <w:keepNext/>
      </w:pPr>
      <w:r>
        <w:t>7. Khuyến mãi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02EF9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21350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B2E45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B0672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8D027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7803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0F573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01D5C">
            <w:pPr>
              <w:spacing w:after="0" w:line="240" w:lineRule="auto"/>
            </w:pPr>
            <w:r>
              <w:rPr>
                <w:sz w:val="16"/>
              </w:rPr>
              <w:t>{{baseUrl}}/promotions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47434">
            <w:pPr>
              <w:spacing w:after="0" w:line="240" w:lineRule="auto"/>
            </w:pPr>
            <w:r>
              <w:rPr>
                <w:sz w:val="16"/>
              </w:rPr>
              <w:t>Query tùy chọn: active,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318FF">
            <w:pPr>
              <w:spacing w:after="0" w:line="240" w:lineRule="auto"/>
            </w:pPr>
            <w:r>
              <w:rPr>
                <w:sz w:val="16"/>
              </w:rPr>
              <w:t>JSON: danh sách chương trình khuyến mãi đang áp dụng</w:t>
            </w:r>
          </w:p>
        </w:tc>
      </w:tr>
      <w:tr w14:paraId="53369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D92BA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3F680">
            <w:pPr>
              <w:spacing w:after="0" w:line="240" w:lineRule="auto"/>
            </w:pPr>
            <w:r>
              <w:rPr>
                <w:sz w:val="16"/>
              </w:rPr>
              <w:t>{{baseUrl}}/promotions/validate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4A645">
            <w:pPr>
              <w:spacing w:after="0" w:line="240" w:lineRule="auto"/>
            </w:pPr>
            <w:r>
              <w:rPr>
                <w:sz w:val="16"/>
              </w:rPr>
              <w:t>Header: Authorization; JSON: code, bookingAmount, bookingType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B45E4">
            <w:pPr>
              <w:spacing w:after="0" w:line="240" w:lineRule="auto"/>
            </w:pPr>
            <w:r>
              <w:rPr>
                <w:sz w:val="16"/>
              </w:rPr>
              <w:t>JSON: valid, discountAmount, finalAmount, message</w:t>
            </w:r>
          </w:p>
        </w:tc>
      </w:tr>
      <w:tr w14:paraId="3EFA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96E53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27176">
            <w:pPr>
              <w:spacing w:after="0" w:line="240" w:lineRule="auto"/>
            </w:pPr>
            <w:r>
              <w:rPr>
                <w:sz w:val="16"/>
              </w:rPr>
              <w:t>{{baseUrl}}/promotions/apply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D08A6">
            <w:pPr>
              <w:spacing w:after="0" w:line="240" w:lineRule="auto"/>
            </w:pPr>
            <w:r>
              <w:rPr>
                <w:sz w:val="16"/>
              </w:rPr>
              <w:t>Header: Authorization; JSON: bookingId, promotionCode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CEF75">
            <w:pPr>
              <w:spacing w:after="0" w:line="240" w:lineRule="auto"/>
            </w:pPr>
            <w:r>
              <w:rPr>
                <w:sz w:val="16"/>
              </w:rPr>
              <w:t>JSON: success, discountAmount, finalAmount, promotion</w:t>
            </w:r>
          </w:p>
        </w:tc>
      </w:tr>
      <w:tr w14:paraId="34023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01AF8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888B8">
            <w:pPr>
              <w:spacing w:after="0" w:line="240" w:lineRule="auto"/>
            </w:pPr>
            <w:r>
              <w:rPr>
                <w:sz w:val="16"/>
              </w:rPr>
              <w:t>{{baseUrl}}/promotions/my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CC627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94DB8">
            <w:pPr>
              <w:spacing w:after="0" w:line="240" w:lineRule="auto"/>
            </w:pPr>
            <w:r>
              <w:rPr>
                <w:sz w:val="16"/>
              </w:rPr>
              <w:t>JSON: danh sách khuyến mãi/voucher của người dùng</w:t>
            </w:r>
          </w:p>
        </w:tc>
      </w:tr>
      <w:tr w14:paraId="09471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38177">
            <w:pPr>
              <w:spacing w:after="0" w:line="240" w:lineRule="auto"/>
              <w:jc w:val="center"/>
            </w:pPr>
            <w:r>
              <w:rPr>
                <w:b/>
                <w:color w:val="A61B1B"/>
                <w:sz w:val="16"/>
              </w:rPr>
              <w:t>DELETE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351A6">
            <w:pPr>
              <w:spacing w:after="0" w:line="240" w:lineRule="auto"/>
            </w:pPr>
            <w:r>
              <w:rPr>
                <w:sz w:val="16"/>
              </w:rPr>
              <w:t>{{baseUrl}}/promotions/remove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776A9">
            <w:pPr>
              <w:spacing w:after="0" w:line="240" w:lineRule="auto"/>
            </w:pPr>
            <w:r>
              <w:rPr>
                <w:sz w:val="16"/>
              </w:rPr>
              <w:t>Header: Authorization; JSON hoặc query: bookingId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87EFD">
            <w:pPr>
              <w:spacing w:after="0" w:line="240" w:lineRule="auto"/>
            </w:pPr>
            <w:r>
              <w:rPr>
                <w:sz w:val="16"/>
              </w:rPr>
              <w:t>JSON: success, tổng tiền booking sau khi gỡ khuyến mãi</w:t>
            </w:r>
          </w:p>
        </w:tc>
      </w:tr>
    </w:tbl>
    <w:p w14:paraId="21661828">
      <w:pPr>
        <w:spacing w:after="20"/>
      </w:pPr>
    </w:p>
    <w:p w14:paraId="02995306">
      <w:pPr>
        <w:pStyle w:val="3"/>
        <w:keepNext/>
      </w:pPr>
      <w:r>
        <w:t>8. Hoàn tiền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625C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84124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BD8FB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BE6F5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82087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075DA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18013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A12D6">
            <w:pPr>
              <w:spacing w:after="0" w:line="240" w:lineRule="auto"/>
            </w:pPr>
            <w:r>
              <w:rPr>
                <w:sz w:val="16"/>
              </w:rPr>
              <w:t>{{baseUrl}}/refunds/request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21B92">
            <w:pPr>
              <w:spacing w:after="0" w:line="240" w:lineRule="auto"/>
            </w:pPr>
            <w:r>
              <w:rPr>
                <w:sz w:val="16"/>
              </w:rPr>
              <w:t>Header: Authorization; JSON: bookingId, reason, evidenceUrls (tùy chọn)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39828">
            <w:pPr>
              <w:spacing w:after="0" w:line="240" w:lineRule="auto"/>
            </w:pPr>
            <w:r>
              <w:rPr>
                <w:sz w:val="16"/>
              </w:rPr>
              <w:t>JSON: refundRequest, amount, status Pending</w:t>
            </w:r>
          </w:p>
        </w:tc>
      </w:tr>
      <w:tr w14:paraId="47FC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6DB32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06F0F">
            <w:pPr>
              <w:spacing w:after="0" w:line="240" w:lineRule="auto"/>
            </w:pPr>
            <w:r>
              <w:rPr>
                <w:sz w:val="16"/>
              </w:rPr>
              <w:t>{{baseUrl}}/refunds/my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31AD4">
            <w:pPr>
              <w:spacing w:after="0" w:line="240" w:lineRule="auto"/>
            </w:pPr>
            <w:r>
              <w:rPr>
                <w:sz w:val="16"/>
              </w:rPr>
              <w:t>Header: Authorization; query: status, page, limit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CC4D2">
            <w:pPr>
              <w:spacing w:after="0" w:line="240" w:lineRule="auto"/>
            </w:pPr>
            <w:r>
              <w:rPr>
                <w:sz w:val="16"/>
              </w:rPr>
              <w:t>JSON: danh sách yêu cầu hoàn tiền của người dùng</w:t>
            </w:r>
          </w:p>
        </w:tc>
      </w:tr>
      <w:tr w14:paraId="12C8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DF9C2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B085B">
            <w:pPr>
              <w:spacing w:after="0" w:line="240" w:lineRule="auto"/>
            </w:pPr>
            <w:r>
              <w:rPr>
                <w:sz w:val="16"/>
              </w:rPr>
              <w:t>{{baseUrl}}/refunds/status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27459">
            <w:pPr>
              <w:spacing w:after="0" w:line="240" w:lineRule="auto"/>
            </w:pPr>
            <w:r>
              <w:rPr>
                <w:sz w:val="16"/>
              </w:rPr>
              <w:t>Header: Authorization; query: refundId hoặc bookingId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E800A">
            <w:pPr>
              <w:spacing w:after="0" w:line="240" w:lineRule="auto"/>
            </w:pPr>
            <w:r>
              <w:rPr>
                <w:sz w:val="16"/>
              </w:rPr>
              <w:t>JSON: trạng thái, số tiền, lý do và lịch sử xử lý</w:t>
            </w:r>
          </w:p>
        </w:tc>
      </w:tr>
      <w:tr w14:paraId="475E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48178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57F4E">
            <w:pPr>
              <w:spacing w:after="0" w:line="240" w:lineRule="auto"/>
            </w:pPr>
            <w:r>
              <w:rPr>
                <w:sz w:val="16"/>
              </w:rPr>
              <w:t>{{baseUrl}}/refunds/manager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9DB1C">
            <w:pPr>
              <w:spacing w:after="0" w:line="240" w:lineRule="auto"/>
            </w:pPr>
            <w:r>
              <w:rPr>
                <w:sz w:val="16"/>
              </w:rPr>
              <w:t>Header: Authorization; role Manager/Admin; query: status, page, limit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8F628">
            <w:pPr>
              <w:spacing w:after="0" w:line="240" w:lineRule="auto"/>
            </w:pPr>
            <w:r>
              <w:rPr>
                <w:sz w:val="16"/>
              </w:rPr>
              <w:t>JSON: danh sách yêu cầu cần xử lý</w:t>
            </w:r>
          </w:p>
        </w:tc>
      </w:tr>
      <w:tr w14:paraId="0A7D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22AB5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E9B77">
            <w:pPr>
              <w:spacing w:after="0" w:line="240" w:lineRule="auto"/>
            </w:pPr>
            <w:r>
              <w:rPr>
                <w:sz w:val="16"/>
              </w:rPr>
              <w:t>{{baseUrl}}/refunds/approve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06092">
            <w:pPr>
              <w:spacing w:after="0" w:line="240" w:lineRule="auto"/>
            </w:pPr>
            <w:r>
              <w:rPr>
                <w:sz w:val="16"/>
              </w:rPr>
              <w:t>Header: Authorization; JSON: refundId, note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36EC4">
            <w:pPr>
              <w:spacing w:after="0" w:line="240" w:lineRule="auto"/>
            </w:pPr>
            <w:r>
              <w:rPr>
                <w:sz w:val="16"/>
              </w:rPr>
              <w:t>JSON: refund status Approved và thông tin xử lý</w:t>
            </w:r>
          </w:p>
        </w:tc>
      </w:tr>
      <w:tr w14:paraId="0105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359E2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C2DFB">
            <w:pPr>
              <w:spacing w:after="0" w:line="240" w:lineRule="auto"/>
            </w:pPr>
            <w:r>
              <w:rPr>
                <w:sz w:val="16"/>
              </w:rPr>
              <w:t>{{baseUrl}}/refunds/reject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A6F2B">
            <w:pPr>
              <w:spacing w:after="0" w:line="240" w:lineRule="auto"/>
            </w:pPr>
            <w:r>
              <w:rPr>
                <w:sz w:val="16"/>
              </w:rPr>
              <w:t>Header: Authorization; JSON: refundId, reason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B17EB">
            <w:pPr>
              <w:spacing w:after="0" w:line="240" w:lineRule="auto"/>
            </w:pPr>
            <w:r>
              <w:rPr>
                <w:sz w:val="16"/>
              </w:rPr>
              <w:t>JSON: refund status Rejected</w:t>
            </w:r>
          </w:p>
        </w:tc>
      </w:tr>
      <w:tr w14:paraId="0DD0F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AC9A4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D5C3E">
            <w:pPr>
              <w:spacing w:after="0" w:line="240" w:lineRule="auto"/>
            </w:pPr>
            <w:r>
              <w:rPr>
                <w:sz w:val="16"/>
              </w:rPr>
              <w:t>{{baseUrl}}/refunds/process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E6F34">
            <w:pPr>
              <w:spacing w:after="0" w:line="240" w:lineRule="auto"/>
            </w:pPr>
            <w:r>
              <w:rPr>
                <w:sz w:val="16"/>
              </w:rPr>
              <w:t>Header: Authorization; JSON: refundId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B54E3">
            <w:pPr>
              <w:spacing w:after="0" w:line="240" w:lineRule="auto"/>
            </w:pPr>
            <w:r>
              <w:rPr>
                <w:sz w:val="16"/>
              </w:rPr>
              <w:t>JSON: kết quả goi cổng thanh toán và status Processing/Completed/Failed</w:t>
            </w:r>
          </w:p>
        </w:tc>
      </w:tr>
      <w:tr w14:paraId="69D7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1E610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238B5">
            <w:pPr>
              <w:spacing w:after="0" w:line="240" w:lineRule="auto"/>
            </w:pPr>
            <w:r>
              <w:rPr>
                <w:sz w:val="16"/>
              </w:rPr>
              <w:t>{{baseUrl}}/refunds/complete-manual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8ADB8">
            <w:pPr>
              <w:spacing w:after="0" w:line="240" w:lineRule="auto"/>
            </w:pPr>
            <w:r>
              <w:rPr>
                <w:sz w:val="16"/>
              </w:rPr>
              <w:t>Header: Authorization; JSON: refundId, transactionReference, note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14CF6">
            <w:pPr>
              <w:spacing w:after="0" w:line="240" w:lineRule="auto"/>
            </w:pPr>
            <w:r>
              <w:rPr>
                <w:sz w:val="16"/>
              </w:rPr>
              <w:t>JSON: refund status Completed và completedAt</w:t>
            </w:r>
          </w:p>
        </w:tc>
      </w:tr>
    </w:tbl>
    <w:p w14:paraId="60F0D086">
      <w:pPr>
        <w:spacing w:after="20"/>
      </w:pPr>
    </w:p>
    <w:p w14:paraId="7E78734D">
      <w:pPr>
        <w:pStyle w:val="3"/>
        <w:keepNext/>
      </w:pPr>
      <w:r>
        <w:t>9. Đánh giá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54E8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8CBFD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D5948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75174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7A6B8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6857C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55FC3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59BA5">
            <w:pPr>
              <w:spacing w:after="0" w:line="240" w:lineRule="auto"/>
            </w:pPr>
            <w:r>
              <w:rPr>
                <w:sz w:val="16"/>
              </w:rPr>
              <w:t>{{baseUrl}}/reviews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AB83B">
            <w:pPr>
              <w:spacing w:after="0" w:line="240" w:lineRule="auto"/>
            </w:pPr>
            <w:r>
              <w:rPr>
                <w:sz w:val="16"/>
              </w:rPr>
              <w:t>Query: coachId hoặc bookingId;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870E0">
            <w:pPr>
              <w:spacing w:after="0" w:line="240" w:lineRule="auto"/>
            </w:pPr>
            <w:r>
              <w:rPr>
                <w:sz w:val="16"/>
              </w:rPr>
              <w:t>JSON: reviews[], averageRating, total</w:t>
            </w:r>
          </w:p>
        </w:tc>
      </w:tr>
      <w:tr w14:paraId="45E61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99A1A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90ED3">
            <w:pPr>
              <w:spacing w:after="0" w:line="240" w:lineRule="auto"/>
            </w:pPr>
            <w:r>
              <w:rPr>
                <w:sz w:val="16"/>
              </w:rPr>
              <w:t>{{baseUrl}}/reviews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898C3">
            <w:pPr>
              <w:spacing w:after="0" w:line="240" w:lineRule="auto"/>
            </w:pPr>
            <w:r>
              <w:rPr>
                <w:sz w:val="16"/>
              </w:rPr>
              <w:t>Header: Authorization; JSON: bookingId, coachId, rating, comment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9D56E">
            <w:pPr>
              <w:spacing w:after="0" w:line="240" w:lineRule="auto"/>
            </w:pPr>
            <w:r>
              <w:rPr>
                <w:sz w:val="16"/>
              </w:rPr>
              <w:t>JSON: review vừa tạo và điểm trung bình mới</w:t>
            </w:r>
          </w:p>
        </w:tc>
      </w:tr>
    </w:tbl>
    <w:p w14:paraId="3AB03F2B">
      <w:pPr>
        <w:spacing w:after="20"/>
      </w:pPr>
    </w:p>
    <w:p w14:paraId="2BBF3CAE">
      <w:pPr>
        <w:pStyle w:val="3"/>
        <w:keepNext/>
      </w:pPr>
      <w:r>
        <w:t>10. Hồ sơ chơi bóng và ghép cặp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01CA5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419FF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8D8B6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C0E90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09706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661C0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B596E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D085D">
            <w:pPr>
              <w:spacing w:after="0" w:line="240" w:lineRule="auto"/>
            </w:pPr>
            <w:r>
              <w:rPr>
                <w:sz w:val="16"/>
              </w:rPr>
              <w:t>{{baseUrl}}/player-matching/profile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1AD90">
            <w:pPr>
              <w:spacing w:after="0" w:line="240" w:lineRule="auto"/>
            </w:pPr>
            <w:r>
              <w:rPr>
                <w:sz w:val="16"/>
              </w:rPr>
              <w:t>Header: Authorization; role Player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B5E1D">
            <w:pPr>
              <w:spacing w:after="0" w:line="240" w:lineRule="auto"/>
            </w:pPr>
            <w:r>
              <w:rPr>
                <w:sz w:val="16"/>
              </w:rPr>
              <w:t>JSON: PlayerProfile gom skillLevel, goals, availability, preferredLocation</w:t>
            </w:r>
          </w:p>
        </w:tc>
      </w:tr>
      <w:tr w14:paraId="73576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97151">
            <w:pPr>
              <w:spacing w:after="0" w:line="240" w:lineRule="auto"/>
              <w:jc w:val="center"/>
            </w:pPr>
            <w:r>
              <w:rPr>
                <w:b/>
                <w:color w:val="9A5B00"/>
                <w:sz w:val="16"/>
              </w:rPr>
              <w:t>PUT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C5200">
            <w:pPr>
              <w:spacing w:after="0" w:line="240" w:lineRule="auto"/>
            </w:pPr>
            <w:r>
              <w:rPr>
                <w:sz w:val="16"/>
              </w:rPr>
              <w:t>{{baseUrl}}/player-matching/profile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F2158">
            <w:pPr>
              <w:spacing w:after="0" w:line="240" w:lineRule="auto"/>
            </w:pPr>
            <w:r>
              <w:rPr>
                <w:sz w:val="16"/>
              </w:rPr>
              <w:t>Header: Authorization; JSON: skillLevel, goals, availability[], preferredLocation, playStyle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EC8F6">
            <w:pPr>
              <w:spacing w:after="0" w:line="240" w:lineRule="auto"/>
            </w:pPr>
            <w:r>
              <w:rPr>
                <w:sz w:val="16"/>
              </w:rPr>
              <w:t>JSON: success, message, profile đã cập nhật</w:t>
            </w:r>
          </w:p>
        </w:tc>
      </w:tr>
      <w:tr w14:paraId="508B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25D85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4CDD9">
            <w:pPr>
              <w:spacing w:after="0" w:line="240" w:lineRule="auto"/>
            </w:pPr>
            <w:r>
              <w:rPr>
                <w:sz w:val="16"/>
              </w:rPr>
              <w:t>{{baseUrl}}/player-matching/teammates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27430">
            <w:pPr>
              <w:spacing w:after="0" w:line="240" w:lineRule="auto"/>
            </w:pPr>
            <w:r>
              <w:rPr>
                <w:sz w:val="16"/>
              </w:rPr>
              <w:t>Header: Authorization; query: skillLevel, goal, date, startTime, endTime, page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1599A">
            <w:pPr>
              <w:spacing w:after="0" w:line="240" w:lineRule="auto"/>
            </w:pPr>
            <w:r>
              <w:rPr>
                <w:sz w:val="16"/>
              </w:rPr>
              <w:t>JSON: danh sách gợi ý đồng đội kèm điểm phù hợp</w:t>
            </w:r>
          </w:p>
        </w:tc>
      </w:tr>
      <w:tr w14:paraId="3C2D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32732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F8776">
            <w:pPr>
              <w:spacing w:after="0" w:line="240" w:lineRule="auto"/>
            </w:pPr>
            <w:r>
              <w:rPr>
                <w:sz w:val="16"/>
              </w:rPr>
              <w:t>{{baseUrl}}/player-matching/opponents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19BE9">
            <w:pPr>
              <w:spacing w:after="0" w:line="240" w:lineRule="auto"/>
            </w:pPr>
            <w:r>
              <w:rPr>
                <w:sz w:val="16"/>
              </w:rPr>
              <w:t>Header: Authorization; query: skillLevel, date, startTime, endTime, page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ED998">
            <w:pPr>
              <w:spacing w:after="0" w:line="240" w:lineRule="auto"/>
            </w:pPr>
            <w:r>
              <w:rPr>
                <w:sz w:val="16"/>
              </w:rPr>
              <w:t>JSON: danh sách gợi ý đối thủ kèm điểm phù hợp</w:t>
            </w:r>
          </w:p>
        </w:tc>
      </w:tr>
      <w:tr w14:paraId="550A6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C10FD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C2D67">
            <w:pPr>
              <w:spacing w:after="0" w:line="240" w:lineRule="auto"/>
            </w:pPr>
            <w:r>
              <w:rPr>
                <w:sz w:val="16"/>
              </w:rPr>
              <w:t>{{baseUrl}}/player-matching/my-groups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865EC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B2DEB">
            <w:pPr>
              <w:spacing w:after="0" w:line="240" w:lineRule="auto"/>
            </w:pPr>
            <w:r>
              <w:rPr>
                <w:sz w:val="16"/>
              </w:rPr>
              <w:t>JSON: các nhóm choi ma Player dang tham giá</w:t>
            </w:r>
          </w:p>
        </w:tc>
      </w:tr>
    </w:tbl>
    <w:p w14:paraId="6E7557D5">
      <w:pPr>
        <w:spacing w:after="20"/>
      </w:pPr>
    </w:p>
    <w:p w14:paraId="0525DF89">
      <w:pPr>
        <w:pStyle w:val="3"/>
        <w:keepNext/>
      </w:pPr>
      <w:r>
        <w:t>11. Lời mời ghép cặp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1DE1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51449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D93B2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4B98F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18735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044D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3322B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319CE">
            <w:pPr>
              <w:spacing w:after="0" w:line="240" w:lineRule="auto"/>
            </w:pPr>
            <w:r>
              <w:rPr>
                <w:sz w:val="16"/>
              </w:rPr>
              <w:t>{{baseUrl}}/play-invitations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06CF5">
            <w:pPr>
              <w:spacing w:after="0" w:line="240" w:lineRule="auto"/>
            </w:pPr>
            <w:r>
              <w:rPr>
                <w:sz w:val="16"/>
              </w:rPr>
              <w:t>Header: Authorization; JSON: receiverId, type, message, targetGroupId (tùy chọn)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D821E">
            <w:pPr>
              <w:spacing w:after="0" w:line="240" w:lineRule="auto"/>
            </w:pPr>
            <w:r>
              <w:rPr>
                <w:sz w:val="16"/>
              </w:rPr>
              <w:t>JSON: invitation vừa tạo, status Pending</w:t>
            </w:r>
          </w:p>
        </w:tc>
      </w:tr>
      <w:tr w14:paraId="64D3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41D03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8AE1C">
            <w:pPr>
              <w:spacing w:after="0" w:line="240" w:lineRule="auto"/>
            </w:pPr>
            <w:r>
              <w:rPr>
                <w:sz w:val="16"/>
              </w:rPr>
              <w:t>{{baseUrl}}/play-invitations/received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CE6C3">
            <w:pPr>
              <w:spacing w:after="0" w:line="240" w:lineRule="auto"/>
            </w:pPr>
            <w:r>
              <w:rPr>
                <w:sz w:val="16"/>
              </w:rPr>
              <w:t>Header: Authorization; query: status, page, limit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FC6EF">
            <w:pPr>
              <w:spacing w:after="0" w:line="240" w:lineRule="auto"/>
            </w:pPr>
            <w:r>
              <w:rPr>
                <w:sz w:val="16"/>
              </w:rPr>
              <w:t>JSON: lời mời đã nhận</w:t>
            </w:r>
          </w:p>
        </w:tc>
      </w:tr>
      <w:tr w14:paraId="2592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7E388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6F3F1">
            <w:pPr>
              <w:spacing w:after="0" w:line="240" w:lineRule="auto"/>
            </w:pPr>
            <w:r>
              <w:rPr>
                <w:sz w:val="16"/>
              </w:rPr>
              <w:t>{{baseUrl}}/play-invitations/sent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965B2">
            <w:pPr>
              <w:spacing w:after="0" w:line="240" w:lineRule="auto"/>
            </w:pPr>
            <w:r>
              <w:rPr>
                <w:sz w:val="16"/>
              </w:rPr>
              <w:t>Header: Authorization; query: status,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C92E4">
            <w:pPr>
              <w:spacing w:after="0" w:line="240" w:lineRule="auto"/>
            </w:pPr>
            <w:r>
              <w:rPr>
                <w:sz w:val="16"/>
              </w:rPr>
              <w:t>JSON: lời mời đã gửi</w:t>
            </w:r>
          </w:p>
        </w:tc>
      </w:tr>
      <w:tr w14:paraId="5907E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168DB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6402F">
            <w:pPr>
              <w:spacing w:after="0" w:line="240" w:lineRule="auto"/>
            </w:pPr>
            <w:r>
              <w:rPr>
                <w:sz w:val="16"/>
              </w:rPr>
              <w:t>{{baseUrl}}/play-invitations/pending-count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3A2F8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F2074">
            <w:pPr>
              <w:spacing w:after="0" w:line="240" w:lineRule="auto"/>
            </w:pPr>
            <w:r>
              <w:rPr>
                <w:sz w:val="16"/>
              </w:rPr>
              <w:t>JSON: pendingCount</w:t>
            </w:r>
          </w:p>
        </w:tc>
      </w:tr>
      <w:tr w14:paraId="25DA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E00E7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5863F">
            <w:pPr>
              <w:spacing w:after="0" w:line="240" w:lineRule="auto"/>
            </w:pPr>
            <w:r>
              <w:rPr>
                <w:sz w:val="16"/>
              </w:rPr>
              <w:t>{{baseUrl}}/play-invitations/{id}/accept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4C596">
            <w:pPr>
              <w:spacing w:after="0" w:line="240" w:lineRule="auto"/>
            </w:pPr>
            <w:r>
              <w:rPr>
                <w:sz w:val="16"/>
              </w:rPr>
              <w:t>Header: Authorization; path: 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F5299">
            <w:pPr>
              <w:spacing w:after="0" w:line="240" w:lineRule="auto"/>
            </w:pPr>
            <w:r>
              <w:rPr>
                <w:sz w:val="16"/>
              </w:rPr>
              <w:t>JSON: invitation Accepted; group được tạo/cấp nhat nếu phù hợp</w:t>
            </w:r>
          </w:p>
        </w:tc>
      </w:tr>
      <w:tr w14:paraId="44186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45AED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0EDE2">
            <w:pPr>
              <w:spacing w:after="0" w:line="240" w:lineRule="auto"/>
            </w:pPr>
            <w:r>
              <w:rPr>
                <w:sz w:val="16"/>
              </w:rPr>
              <w:t>{{baseUrl}}/play-invitations/{id}/reject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07DB5">
            <w:pPr>
              <w:spacing w:after="0" w:line="240" w:lineRule="auto"/>
            </w:pPr>
            <w:r>
              <w:rPr>
                <w:sz w:val="16"/>
              </w:rPr>
              <w:t>Header: Authorization; path: id; JSON tùy chọn: reason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C5DEE">
            <w:pPr>
              <w:spacing w:after="0" w:line="240" w:lineRule="auto"/>
            </w:pPr>
            <w:r>
              <w:rPr>
                <w:sz w:val="16"/>
              </w:rPr>
              <w:t>JSON: invitation Rejected</w:t>
            </w:r>
          </w:p>
        </w:tc>
      </w:tr>
    </w:tbl>
    <w:p w14:paraId="3B28545E">
      <w:pPr>
        <w:spacing w:after="20"/>
      </w:pPr>
    </w:p>
    <w:p w14:paraId="5E0B86C6">
      <w:pPr>
        <w:pStyle w:val="3"/>
        <w:keepNext/>
      </w:pPr>
      <w:r>
        <w:t>12. Nhóm chơi bóng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0719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BB993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B7040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E6EAD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874EB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0B55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E0869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7CD77">
            <w:pPr>
              <w:spacing w:after="0" w:line="240" w:lineRule="auto"/>
            </w:pPr>
            <w:r>
              <w:rPr>
                <w:sz w:val="16"/>
              </w:rPr>
              <w:t>{{baseUrl}}/playgroups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35CAF">
            <w:pPr>
              <w:spacing w:after="0" w:line="240" w:lineRule="auto"/>
            </w:pPr>
            <w:r>
              <w:rPr>
                <w:sz w:val="16"/>
              </w:rPr>
              <w:t>Header: Authorization; query: q, status,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2C5B3">
            <w:pPr>
              <w:spacing w:after="0" w:line="240" w:lineRule="auto"/>
            </w:pPr>
            <w:r>
              <w:rPr>
                <w:sz w:val="16"/>
              </w:rPr>
              <w:t>JSON: danh sách nhóm có the xem/tham giá</w:t>
            </w:r>
          </w:p>
        </w:tc>
      </w:tr>
      <w:tr w14:paraId="5081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5FDD6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EDB04">
            <w:pPr>
              <w:spacing w:after="0" w:line="240" w:lineRule="auto"/>
            </w:pPr>
            <w:r>
              <w:rPr>
                <w:sz w:val="16"/>
              </w:rPr>
              <w:t>{{baseUrl}}/playgroups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C6DBD">
            <w:pPr>
              <w:spacing w:after="0" w:line="240" w:lineRule="auto"/>
            </w:pPr>
            <w:r>
              <w:rPr>
                <w:sz w:val="16"/>
              </w:rPr>
              <w:t>Header: Authorization; JSON: name, description, skillLevel, goal, availability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2E6C4">
            <w:pPr>
              <w:spacing w:after="0" w:line="240" w:lineRule="auto"/>
            </w:pPr>
            <w:r>
              <w:rPr>
                <w:sz w:val="16"/>
              </w:rPr>
              <w:t>JSON: group vừa tạo, owner và members</w:t>
            </w:r>
          </w:p>
        </w:tc>
      </w:tr>
      <w:tr w14:paraId="6E4D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8B176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CB7E2">
            <w:pPr>
              <w:spacing w:after="0" w:line="240" w:lineRule="auto"/>
            </w:pPr>
            <w:r>
              <w:rPr>
                <w:sz w:val="16"/>
              </w:rPr>
              <w:t>{{baseUrl}}/playgroups/{id}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1D42A">
            <w:pPr>
              <w:spacing w:after="0" w:line="240" w:lineRule="auto"/>
            </w:pPr>
            <w:r>
              <w:rPr>
                <w:sz w:val="16"/>
              </w:rPr>
              <w:t>Header: Authorization; path: 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E7DCD">
            <w:pPr>
              <w:spacing w:after="0" w:line="240" w:lineRule="auto"/>
            </w:pPr>
            <w:r>
              <w:rPr>
                <w:sz w:val="16"/>
              </w:rPr>
              <w:t>JSON: chi tiết nhóm, thành viên và lich hoat dong</w:t>
            </w:r>
          </w:p>
        </w:tc>
      </w:tr>
      <w:tr w14:paraId="78504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7DA3C">
            <w:pPr>
              <w:spacing w:after="0" w:line="240" w:lineRule="auto"/>
              <w:jc w:val="center"/>
            </w:pPr>
            <w:r>
              <w:rPr>
                <w:b/>
                <w:color w:val="7A3E9D"/>
                <w:sz w:val="16"/>
              </w:rPr>
              <w:t>PATCH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96ED3">
            <w:pPr>
              <w:spacing w:after="0" w:line="240" w:lineRule="auto"/>
            </w:pPr>
            <w:r>
              <w:rPr>
                <w:sz w:val="16"/>
              </w:rPr>
              <w:t>{{baseUrl}}/playgroups/{id}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195C1">
            <w:pPr>
              <w:spacing w:after="0" w:line="240" w:lineRule="auto"/>
            </w:pPr>
            <w:r>
              <w:rPr>
                <w:sz w:val="16"/>
              </w:rPr>
              <w:t>Header: Authorization; owner; JSON: name, description, skillLevel, goal, availability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F1A32">
            <w:pPr>
              <w:spacing w:after="0" w:line="240" w:lineRule="auto"/>
            </w:pPr>
            <w:r>
              <w:rPr>
                <w:sz w:val="16"/>
              </w:rPr>
              <w:t>JSON: group đã cập nhật</w:t>
            </w:r>
          </w:p>
        </w:tc>
      </w:tr>
      <w:tr w14:paraId="1A90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01AF1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EA56B">
            <w:pPr>
              <w:spacing w:after="0" w:line="240" w:lineRule="auto"/>
            </w:pPr>
            <w:r>
              <w:rPr>
                <w:sz w:val="16"/>
              </w:rPr>
              <w:t>{{baseUrl}}/playgroups/{id}/join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19C3B">
            <w:pPr>
              <w:spacing w:after="0" w:line="240" w:lineRule="auto"/>
            </w:pPr>
            <w:r>
              <w:rPr>
                <w:sz w:val="16"/>
              </w:rPr>
              <w:t>Header: Authorization; path: 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70CBD">
            <w:pPr>
              <w:spacing w:after="0" w:line="240" w:lineRule="auto"/>
            </w:pPr>
            <w:r>
              <w:rPr>
                <w:sz w:val="16"/>
              </w:rPr>
              <w:t>JSON: success, membership/group</w:t>
            </w:r>
          </w:p>
        </w:tc>
      </w:tr>
      <w:tr w14:paraId="0438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B9AD7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65144">
            <w:pPr>
              <w:spacing w:after="0" w:line="240" w:lineRule="auto"/>
            </w:pPr>
            <w:r>
              <w:rPr>
                <w:sz w:val="16"/>
              </w:rPr>
              <w:t>{{baseUrl}}/playgroups/{id}/leave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DFA94">
            <w:pPr>
              <w:spacing w:after="0" w:line="240" w:lineRule="auto"/>
            </w:pPr>
            <w:r>
              <w:rPr>
                <w:sz w:val="16"/>
              </w:rPr>
              <w:t>Header: Authorization; path: id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AB09F">
            <w:pPr>
              <w:spacing w:after="0" w:line="240" w:lineRule="auto"/>
            </w:pPr>
            <w:r>
              <w:rPr>
                <w:sz w:val="16"/>
              </w:rPr>
              <w:t>JSON: success; thành viên rời nhóm</w:t>
            </w:r>
          </w:p>
        </w:tc>
      </w:tr>
      <w:tr w14:paraId="2B6A5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C6BDD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9FC67">
            <w:pPr>
              <w:spacing w:after="0" w:line="240" w:lineRule="auto"/>
            </w:pPr>
            <w:r>
              <w:rPr>
                <w:sz w:val="16"/>
              </w:rPr>
              <w:t>{{baseUrl}}/playgroups/{id}/close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41E0A">
            <w:pPr>
              <w:spacing w:after="0" w:line="240" w:lineRule="auto"/>
            </w:pPr>
            <w:r>
              <w:rPr>
                <w:sz w:val="16"/>
              </w:rPr>
              <w:t>Header: Authorization; owner; path: 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4707E">
            <w:pPr>
              <w:spacing w:after="0" w:line="240" w:lineRule="auto"/>
            </w:pPr>
            <w:r>
              <w:rPr>
                <w:sz w:val="16"/>
              </w:rPr>
              <w:t>JSON: group status Closed</w:t>
            </w:r>
          </w:p>
        </w:tc>
      </w:tr>
      <w:tr w14:paraId="7B0DE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415F2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4C59B">
            <w:pPr>
              <w:spacing w:after="0" w:line="240" w:lineRule="auto"/>
            </w:pPr>
            <w:r>
              <w:rPr>
                <w:sz w:val="16"/>
              </w:rPr>
              <w:t>{{baseUrl}}/playgroups/{id}/messages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B35D6">
            <w:pPr>
              <w:spacing w:after="0" w:line="240" w:lineRule="auto"/>
            </w:pPr>
            <w:r>
              <w:rPr>
                <w:sz w:val="16"/>
              </w:rPr>
              <w:t>Header: Authorization; query: beforeId, limit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0639F">
            <w:pPr>
              <w:spacing w:after="0" w:line="240" w:lineRule="auto"/>
            </w:pPr>
            <w:r>
              <w:rPr>
                <w:sz w:val="16"/>
              </w:rPr>
              <w:t>JSON: messages[] của nhóm</w:t>
            </w:r>
          </w:p>
        </w:tc>
      </w:tr>
      <w:tr w14:paraId="0FC21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A3886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FE236">
            <w:pPr>
              <w:spacing w:after="0" w:line="240" w:lineRule="auto"/>
            </w:pPr>
            <w:r>
              <w:rPr>
                <w:sz w:val="16"/>
              </w:rPr>
              <w:t>{{baseUrl}}/playgroups/{id}/messages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2A78E">
            <w:pPr>
              <w:spacing w:after="0" w:line="240" w:lineRule="auto"/>
            </w:pPr>
            <w:r>
              <w:rPr>
                <w:sz w:val="16"/>
              </w:rPr>
              <w:t>Header: Authorization; JSON: message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2143C">
            <w:pPr>
              <w:spacing w:after="0" w:line="240" w:lineRule="auto"/>
            </w:pPr>
            <w:r>
              <w:rPr>
                <w:sz w:val="16"/>
              </w:rPr>
              <w:t>JSON: groupMessage vua gửi</w:t>
            </w:r>
          </w:p>
        </w:tc>
      </w:tr>
      <w:tr w14:paraId="42A80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3EA13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997B5">
            <w:pPr>
              <w:spacing w:after="0" w:line="240" w:lineRule="auto"/>
            </w:pPr>
            <w:r>
              <w:rPr>
                <w:sz w:val="16"/>
              </w:rPr>
              <w:t>{{baseUrl}}/playgroups/unread-counts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5518E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7AEB3">
            <w:pPr>
              <w:spacing w:after="0" w:line="240" w:lineRule="auto"/>
            </w:pPr>
            <w:r>
              <w:rPr>
                <w:sz w:val="16"/>
              </w:rPr>
              <w:t>JSON: unreadCounts theo tung groupId</w:t>
            </w:r>
          </w:p>
        </w:tc>
      </w:tr>
    </w:tbl>
    <w:p w14:paraId="4DFF83D9">
      <w:pPr>
        <w:spacing w:after="20"/>
      </w:pPr>
    </w:p>
    <w:p w14:paraId="12DB4E5A">
      <w:pPr>
        <w:pStyle w:val="3"/>
        <w:keepNext/>
      </w:pPr>
      <w:r>
        <w:t>13. Thông báo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26323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F7FF5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B2DF6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3AED2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1D0EB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71A35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90700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75717">
            <w:pPr>
              <w:spacing w:after="0" w:line="240" w:lineRule="auto"/>
            </w:pPr>
            <w:r>
              <w:rPr>
                <w:sz w:val="16"/>
              </w:rPr>
              <w:t>{{baseUrl}}/notifications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0492C">
            <w:pPr>
              <w:spacing w:after="0" w:line="240" w:lineRule="auto"/>
            </w:pPr>
            <w:r>
              <w:rPr>
                <w:sz w:val="16"/>
              </w:rPr>
              <w:t>Header: Authorization; query: page, limit, unreadOnly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2EFBC">
            <w:pPr>
              <w:spacing w:after="0" w:line="240" w:lineRule="auto"/>
            </w:pPr>
            <w:r>
              <w:rPr>
                <w:sz w:val="16"/>
              </w:rPr>
              <w:t>JSON: notifications[], total, unreadCount</w:t>
            </w:r>
          </w:p>
        </w:tc>
      </w:tr>
      <w:tr w14:paraId="2C09E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BDC70">
            <w:pPr>
              <w:spacing w:after="0" w:line="240" w:lineRule="auto"/>
              <w:jc w:val="center"/>
            </w:pPr>
            <w:r>
              <w:rPr>
                <w:b/>
                <w:color w:val="7A3E9D"/>
                <w:sz w:val="16"/>
              </w:rPr>
              <w:t>PATCH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522B2">
            <w:pPr>
              <w:spacing w:after="0" w:line="240" w:lineRule="auto"/>
            </w:pPr>
            <w:r>
              <w:rPr>
                <w:sz w:val="16"/>
              </w:rPr>
              <w:t>{{baseUrl}}/notifications/{id}/read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54C81">
            <w:pPr>
              <w:spacing w:after="0" w:line="240" w:lineRule="auto"/>
            </w:pPr>
            <w:r>
              <w:rPr>
                <w:sz w:val="16"/>
              </w:rPr>
              <w:t>Header: Authorization; path: id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F426A">
            <w:pPr>
              <w:spacing w:after="0" w:line="240" w:lineRule="auto"/>
            </w:pPr>
            <w:r>
              <w:rPr>
                <w:sz w:val="16"/>
              </w:rPr>
              <w:t>JSON: notification đã đánh dấu đã đọc</w:t>
            </w:r>
          </w:p>
        </w:tc>
      </w:tr>
      <w:tr w14:paraId="368C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00154">
            <w:pPr>
              <w:spacing w:after="0" w:line="240" w:lineRule="auto"/>
              <w:jc w:val="center"/>
            </w:pPr>
            <w:r>
              <w:rPr>
                <w:b/>
                <w:color w:val="7A3E9D"/>
                <w:sz w:val="16"/>
              </w:rPr>
              <w:t>PATCH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E7A70">
            <w:pPr>
              <w:spacing w:after="0" w:line="240" w:lineRule="auto"/>
            </w:pPr>
            <w:r>
              <w:rPr>
                <w:sz w:val="16"/>
              </w:rPr>
              <w:t>{{baseUrl}}/notifications/read-all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49EE9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BAC92">
            <w:pPr>
              <w:spacing w:after="0" w:line="240" w:lineRule="auto"/>
            </w:pPr>
            <w:r>
              <w:rPr>
                <w:sz w:val="16"/>
              </w:rPr>
              <w:t>JSON: success, updatedCount</w:t>
            </w:r>
          </w:p>
        </w:tc>
      </w:tr>
      <w:tr w14:paraId="300F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8BEC8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99CB7">
            <w:pPr>
              <w:spacing w:after="0" w:line="240" w:lineRule="auto"/>
            </w:pPr>
            <w:r>
              <w:rPr>
                <w:sz w:val="16"/>
              </w:rPr>
              <w:t>{{baseUrl}}/notifications/unread-count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0A34F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B54C2">
            <w:pPr>
              <w:spacing w:after="0" w:line="240" w:lineRule="auto"/>
            </w:pPr>
            <w:r>
              <w:rPr>
                <w:sz w:val="16"/>
              </w:rPr>
              <w:t>JSON: unreadCount</w:t>
            </w:r>
          </w:p>
        </w:tc>
      </w:tr>
    </w:tbl>
    <w:p w14:paraId="6908B06C">
      <w:pPr>
        <w:spacing w:after="20"/>
      </w:pPr>
    </w:p>
    <w:p w14:paraId="66A66B71">
      <w:pPr>
        <w:pStyle w:val="3"/>
        <w:keepNext/>
      </w:pPr>
      <w:r>
        <w:t>14. Vận hành và nhân viên sân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5FA9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85A2B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4FCAF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7679B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34165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2725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41A5C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4106E">
            <w:pPr>
              <w:spacing w:after="0" w:line="240" w:lineRule="auto"/>
            </w:pPr>
            <w:r>
              <w:rPr>
                <w:sz w:val="16"/>
              </w:rPr>
              <w:t>{{baseUrl}}/operations/today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F344E">
            <w:pPr>
              <w:spacing w:after="0" w:line="240" w:lineRule="auto"/>
            </w:pPr>
            <w:r>
              <w:rPr>
                <w:sz w:val="16"/>
              </w:rPr>
              <w:t>Header: Authorization; role Staff/Admin; query: date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05E80">
            <w:pPr>
              <w:spacing w:after="0" w:line="240" w:lineRule="auto"/>
            </w:pPr>
            <w:r>
              <w:rPr>
                <w:sz w:val="16"/>
              </w:rPr>
              <w:t>JSON: tổng quan booking, check-in và sự cố trong ngày</w:t>
            </w:r>
          </w:p>
        </w:tc>
      </w:tr>
      <w:tr w14:paraId="594A3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B0A03">
            <w:pPr>
              <w:spacing w:after="0" w:line="240" w:lineRule="auto"/>
              <w:jc w:val="center"/>
            </w:pPr>
            <w:r>
              <w:rPr>
                <w:b/>
                <w:color w:val="7A3E9D"/>
                <w:sz w:val="16"/>
              </w:rPr>
              <w:t>PATCH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3DA1B">
            <w:pPr>
              <w:spacing w:after="0" w:line="240" w:lineRule="auto"/>
            </w:pPr>
            <w:r>
              <w:rPr>
                <w:sz w:val="16"/>
              </w:rPr>
              <w:t>{{baseUrl}}/operations/bookings/{bookingId}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24AF0">
            <w:pPr>
              <w:spacing w:after="0" w:line="240" w:lineRule="auto"/>
            </w:pPr>
            <w:r>
              <w:rPr>
                <w:sz w:val="16"/>
              </w:rPr>
              <w:t>Header: Authorization; JSON: status, note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0C6AB">
            <w:pPr>
              <w:spacing w:after="0" w:line="240" w:lineRule="auto"/>
            </w:pPr>
            <w:r>
              <w:rPr>
                <w:sz w:val="16"/>
              </w:rPr>
              <w:t>JSON: booking đã được cấp nhat bởi nhân viên vận hành</w:t>
            </w:r>
          </w:p>
        </w:tc>
      </w:tr>
      <w:tr w14:paraId="4DCF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46000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CE1DC">
            <w:pPr>
              <w:spacing w:after="0" w:line="240" w:lineRule="auto"/>
            </w:pPr>
            <w:r>
              <w:rPr>
                <w:sz w:val="16"/>
              </w:rPr>
              <w:t>{{baseUrl}}/staff/bookings/{bookingId}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247C4">
            <w:pPr>
              <w:spacing w:after="0" w:line="240" w:lineRule="auto"/>
            </w:pPr>
            <w:r>
              <w:rPr>
                <w:sz w:val="16"/>
              </w:rPr>
              <w:t>Header: Authorization; path: bookingId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9CBF0">
            <w:pPr>
              <w:spacing w:after="0" w:line="240" w:lineRule="auto"/>
            </w:pPr>
            <w:r>
              <w:rPr>
                <w:sz w:val="16"/>
              </w:rPr>
              <w:t>JSON: chi tiết booking phục vụ check-in/vận hành</w:t>
            </w:r>
          </w:p>
        </w:tc>
      </w:tr>
      <w:tr w14:paraId="609A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C5A99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49DEB">
            <w:pPr>
              <w:spacing w:after="0" w:line="240" w:lineRule="auto"/>
            </w:pPr>
            <w:r>
              <w:rPr>
                <w:sz w:val="16"/>
              </w:rPr>
              <w:t>{{baseUrl}}/staff/bookings/walk-in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FF2E8">
            <w:pPr>
              <w:spacing w:after="0" w:line="240" w:lineRule="auto"/>
            </w:pPr>
            <w:r>
              <w:rPr>
                <w:sz w:val="16"/>
              </w:rPr>
              <w:t>Header: Authorization; JSON: courtId, customerName, phone, date, startTime, endTime, paymentMethod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A279A">
            <w:pPr>
              <w:spacing w:after="0" w:line="240" w:lineRule="auto"/>
            </w:pPr>
            <w:r>
              <w:rPr>
                <w:sz w:val="16"/>
              </w:rPr>
              <w:t>JSON: walk-in booking vừa tạo</w:t>
            </w:r>
          </w:p>
        </w:tc>
      </w:tr>
      <w:tr w14:paraId="29800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0FA50">
            <w:pPr>
              <w:spacing w:after="0" w:line="240" w:lineRule="auto"/>
              <w:jc w:val="center"/>
            </w:pPr>
            <w:r>
              <w:rPr>
                <w:b/>
                <w:color w:val="7A3E9D"/>
                <w:sz w:val="16"/>
              </w:rPr>
              <w:t>PATCH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9C6A2">
            <w:pPr>
              <w:spacing w:after="0" w:line="240" w:lineRule="auto"/>
            </w:pPr>
            <w:r>
              <w:rPr>
                <w:sz w:val="16"/>
              </w:rPr>
              <w:t>{{baseUrl}}/staff/courts/status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F2953">
            <w:pPr>
              <w:spacing w:after="0" w:line="240" w:lineRule="auto"/>
            </w:pPr>
            <w:r>
              <w:rPr>
                <w:sz w:val="16"/>
              </w:rPr>
              <w:t>Header: Authorization; JSON: courtId, status, reason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D80DA">
            <w:pPr>
              <w:spacing w:after="0" w:line="240" w:lineRule="auto"/>
            </w:pPr>
            <w:r>
              <w:rPr>
                <w:sz w:val="16"/>
              </w:rPr>
              <w:t>JSON: court và trạng thái mới</w:t>
            </w:r>
          </w:p>
        </w:tc>
      </w:tr>
      <w:tr w14:paraId="5BDA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923D2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9A1CA">
            <w:pPr>
              <w:spacing w:after="0" w:line="240" w:lineRule="auto"/>
            </w:pPr>
            <w:r>
              <w:rPr>
                <w:sz w:val="16"/>
              </w:rPr>
              <w:t>{{baseUrl}}/staff/dashboard/stats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CF551">
            <w:pPr>
              <w:spacing w:after="0" w:line="240" w:lineRule="auto"/>
            </w:pPr>
            <w:r>
              <w:rPr>
                <w:sz w:val="16"/>
              </w:rPr>
              <w:t>Header: Authorization; query: date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5ED14">
            <w:pPr>
              <w:spacing w:after="0" w:line="240" w:lineRule="auto"/>
            </w:pPr>
            <w:r>
              <w:rPr>
                <w:sz w:val="16"/>
              </w:rPr>
              <w:t>JSON: số liệu booking, doanh thu, sân trống và sự cố</w:t>
            </w:r>
          </w:p>
        </w:tc>
      </w:tr>
      <w:tr w14:paraId="6F06D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86725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02406">
            <w:pPr>
              <w:spacing w:after="0" w:line="240" w:lineRule="auto"/>
            </w:pPr>
            <w:r>
              <w:rPr>
                <w:sz w:val="16"/>
              </w:rPr>
              <w:t>{{baseUrl}}/staff/incidents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AB184">
            <w:pPr>
              <w:spacing w:after="0" w:line="240" w:lineRule="auto"/>
            </w:pPr>
            <w:r>
              <w:rPr>
                <w:sz w:val="16"/>
              </w:rPr>
              <w:t>Header: Authorization; query: status, severity, page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A7899">
            <w:pPr>
              <w:spacing w:after="0" w:line="240" w:lineRule="auto"/>
            </w:pPr>
            <w:r>
              <w:rPr>
                <w:sz w:val="16"/>
              </w:rPr>
              <w:t>JSON: incidents[], total</w:t>
            </w:r>
          </w:p>
        </w:tc>
      </w:tr>
      <w:tr w14:paraId="5E07B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25780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485AC">
            <w:pPr>
              <w:spacing w:after="0" w:line="240" w:lineRule="auto"/>
            </w:pPr>
            <w:r>
              <w:rPr>
                <w:sz w:val="16"/>
              </w:rPr>
              <w:t>{{baseUrl}}/staff/incidents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3E363">
            <w:pPr>
              <w:spacing w:after="0" w:line="240" w:lineRule="auto"/>
            </w:pPr>
            <w:r>
              <w:rPr>
                <w:sz w:val="16"/>
              </w:rPr>
              <w:t>Header: Authorization; JSON: courtId, bookingId, title, description, severity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D8967">
            <w:pPr>
              <w:spacing w:after="0" w:line="240" w:lineRule="auto"/>
            </w:pPr>
            <w:r>
              <w:rPr>
                <w:sz w:val="16"/>
              </w:rPr>
              <w:t>JSON: incident vừa tạo</w:t>
            </w:r>
          </w:p>
        </w:tc>
      </w:tr>
    </w:tbl>
    <w:p w14:paraId="1301F335">
      <w:pPr>
        <w:spacing w:after="20"/>
      </w:pPr>
    </w:p>
    <w:p w14:paraId="1332FD71">
      <w:pPr>
        <w:pStyle w:val="3"/>
        <w:keepNext/>
      </w:pPr>
      <w:r>
        <w:t>15. Quản trị hệ thống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7864C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08D7C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1C3CF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6D5EA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4B2DA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3190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9CE45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8F873">
            <w:pPr>
              <w:spacing w:after="0" w:line="240" w:lineRule="auto"/>
            </w:pPr>
            <w:r>
              <w:rPr>
                <w:sz w:val="16"/>
              </w:rPr>
              <w:t>{{baseUrl}}/admin/dashboard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67AA6">
            <w:pPr>
              <w:spacing w:after="0" w:line="240" w:lineRule="auto"/>
            </w:pPr>
            <w:r>
              <w:rPr>
                <w:sz w:val="16"/>
              </w:rPr>
              <w:t>Header: Authorization; role Admin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1C5B7">
            <w:pPr>
              <w:spacing w:after="0" w:line="240" w:lineRule="auto"/>
            </w:pPr>
            <w:r>
              <w:rPr>
                <w:sz w:val="16"/>
              </w:rPr>
              <w:t>JSON: thống kê tổng quan người dùng, booking, doanh thu, sân và HLV</w:t>
            </w:r>
          </w:p>
        </w:tc>
      </w:tr>
      <w:tr w14:paraId="1329B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7818B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45BF9">
            <w:pPr>
              <w:spacing w:after="0" w:line="240" w:lineRule="auto"/>
            </w:pPr>
            <w:r>
              <w:rPr>
                <w:sz w:val="16"/>
              </w:rPr>
              <w:t>{{baseUrl}}/admin/audit-logs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0D8DE">
            <w:pPr>
              <w:spacing w:after="0" w:line="240" w:lineRule="auto"/>
            </w:pPr>
            <w:r>
              <w:rPr>
                <w:sz w:val="16"/>
              </w:rPr>
              <w:t>Header: Authorization; query: action, userId, from, to, page, limit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26C99">
            <w:pPr>
              <w:spacing w:after="0" w:line="240" w:lineRule="auto"/>
            </w:pPr>
            <w:r>
              <w:rPr>
                <w:sz w:val="16"/>
              </w:rPr>
              <w:t>JSON: auditLogs[], total</w:t>
            </w:r>
          </w:p>
        </w:tc>
      </w:tr>
      <w:tr w14:paraId="17F02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D8180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324EA">
            <w:pPr>
              <w:spacing w:after="0" w:line="240" w:lineRule="auto"/>
            </w:pPr>
            <w:r>
              <w:rPr>
                <w:sz w:val="16"/>
              </w:rPr>
              <w:t>{{baseUrl}}/admin/users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C45C9">
            <w:pPr>
              <w:spacing w:after="0" w:line="240" w:lineRule="auto"/>
            </w:pPr>
            <w:r>
              <w:rPr>
                <w:sz w:val="16"/>
              </w:rPr>
              <w:t>Header: Authorization; query: q, role, status, page, 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F1100">
            <w:pPr>
              <w:spacing w:after="0" w:line="240" w:lineRule="auto"/>
            </w:pPr>
            <w:r>
              <w:rPr>
                <w:sz w:val="16"/>
              </w:rPr>
              <w:t>JSON: users[], total</w:t>
            </w:r>
          </w:p>
        </w:tc>
      </w:tr>
      <w:tr w14:paraId="29235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F6897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6F78A">
            <w:pPr>
              <w:spacing w:after="0" w:line="240" w:lineRule="auto"/>
            </w:pPr>
            <w:r>
              <w:rPr>
                <w:sz w:val="16"/>
              </w:rPr>
              <w:t>{{baseUrl}}/admin/users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C75B5">
            <w:pPr>
              <w:spacing w:after="0" w:line="240" w:lineRule="auto"/>
            </w:pPr>
            <w:r>
              <w:rPr>
                <w:sz w:val="16"/>
              </w:rPr>
              <w:t>Header: Authorization; JSON: fullName, email, phone, password, roles, status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1DC58">
            <w:pPr>
              <w:spacing w:after="0" w:line="240" w:lineRule="auto"/>
            </w:pPr>
            <w:r>
              <w:rPr>
                <w:sz w:val="16"/>
              </w:rPr>
              <w:t>JSON: user vừa tạo</w:t>
            </w:r>
          </w:p>
        </w:tc>
      </w:tr>
      <w:tr w14:paraId="55EB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F6CF5">
            <w:pPr>
              <w:spacing w:after="0" w:line="240" w:lineRule="auto"/>
              <w:jc w:val="center"/>
            </w:pPr>
            <w:r>
              <w:rPr>
                <w:b/>
                <w:color w:val="9A5B00"/>
                <w:sz w:val="16"/>
              </w:rPr>
              <w:t>PUT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BEDC7">
            <w:pPr>
              <w:spacing w:after="0" w:line="240" w:lineRule="auto"/>
            </w:pPr>
            <w:r>
              <w:rPr>
                <w:sz w:val="16"/>
              </w:rPr>
              <w:t>{{baseUrl}}/admin/users/{userId}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4EF16">
            <w:pPr>
              <w:spacing w:after="0" w:line="240" w:lineRule="auto"/>
            </w:pPr>
            <w:r>
              <w:rPr>
                <w:sz w:val="16"/>
              </w:rPr>
              <w:t>Header: Authorization; JSON: thông tin và role cần cập nhật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578CC">
            <w:pPr>
              <w:spacing w:after="0" w:line="240" w:lineRule="auto"/>
            </w:pPr>
            <w:r>
              <w:rPr>
                <w:sz w:val="16"/>
              </w:rPr>
              <w:t>JSON: user đã cập nhật</w:t>
            </w:r>
          </w:p>
        </w:tc>
      </w:tr>
      <w:tr w14:paraId="6A17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54E81">
            <w:pPr>
              <w:spacing w:after="0" w:line="240" w:lineRule="auto"/>
              <w:jc w:val="center"/>
            </w:pPr>
            <w:r>
              <w:rPr>
                <w:b/>
                <w:color w:val="A61B1B"/>
                <w:sz w:val="16"/>
              </w:rPr>
              <w:t>DELETE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54882">
            <w:pPr>
              <w:spacing w:after="0" w:line="240" w:lineRule="auto"/>
            </w:pPr>
            <w:r>
              <w:rPr>
                <w:sz w:val="16"/>
              </w:rPr>
              <w:t>{{baseUrl}}/admin/users/{userId}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AB274">
            <w:pPr>
              <w:spacing w:after="0" w:line="240" w:lineRule="auto"/>
            </w:pPr>
            <w:r>
              <w:rPr>
                <w:sz w:val="16"/>
              </w:rPr>
              <w:t>Header: Authorization; path: userId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2D403">
            <w:pPr>
              <w:spacing w:after="0" w:line="240" w:lineRule="auto"/>
            </w:pPr>
            <w:r>
              <w:rPr>
                <w:sz w:val="16"/>
              </w:rPr>
              <w:t>JSON: success, message</w:t>
            </w:r>
          </w:p>
        </w:tc>
      </w:tr>
      <w:tr w14:paraId="48BA8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2418E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61378">
            <w:pPr>
              <w:spacing w:after="0" w:line="240" w:lineRule="auto"/>
            </w:pPr>
            <w:r>
              <w:rPr>
                <w:sz w:val="16"/>
              </w:rPr>
              <w:t>{{baseUrl}}/admin/users/search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6CD8B">
            <w:pPr>
              <w:spacing w:after="0" w:line="240" w:lineRule="auto"/>
            </w:pPr>
            <w:r>
              <w:rPr>
                <w:sz w:val="16"/>
              </w:rPr>
              <w:t>Header: Authorization; query: q, role, status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2CD6C">
            <w:pPr>
              <w:spacing w:after="0" w:line="240" w:lineRule="auto"/>
            </w:pPr>
            <w:r>
              <w:rPr>
                <w:sz w:val="16"/>
              </w:rPr>
              <w:t>JSON: kết quả tìm kiếm user</w:t>
            </w:r>
          </w:p>
        </w:tc>
      </w:tr>
      <w:tr w14:paraId="575D2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D9089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2DC81">
            <w:pPr>
              <w:spacing w:after="0" w:line="240" w:lineRule="auto"/>
            </w:pPr>
            <w:r>
              <w:rPr>
                <w:sz w:val="16"/>
              </w:rPr>
              <w:t>{{baseUrl}}/admin/staff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DB2B3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C88BF">
            <w:pPr>
              <w:spacing w:after="0" w:line="240" w:lineRule="auto"/>
            </w:pPr>
            <w:r>
              <w:rPr>
                <w:sz w:val="16"/>
              </w:rPr>
              <w:t>JSON: danh sách tài khoản Staff</w:t>
            </w:r>
          </w:p>
        </w:tc>
      </w:tr>
      <w:tr w14:paraId="0B8DE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2FEEC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D4D16">
            <w:pPr>
              <w:spacing w:after="0" w:line="240" w:lineRule="auto"/>
            </w:pPr>
            <w:r>
              <w:rPr>
                <w:sz w:val="16"/>
              </w:rPr>
              <w:t>{{baseUrl}}/admin/staff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BCFF2">
            <w:pPr>
              <w:spacing w:after="0" w:line="240" w:lineRule="auto"/>
            </w:pPr>
            <w:r>
              <w:rPr>
                <w:sz w:val="16"/>
              </w:rPr>
              <w:t>Header: Authorization; JSON: fullName, email, phone, password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DD2EC">
            <w:pPr>
              <w:spacing w:after="0" w:line="240" w:lineRule="auto"/>
            </w:pPr>
            <w:r>
              <w:rPr>
                <w:sz w:val="16"/>
              </w:rPr>
              <w:t>JSON: tài khoản Staff vừa tạo</w:t>
            </w:r>
          </w:p>
        </w:tc>
      </w:tr>
      <w:tr w14:paraId="0EC1B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C6457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8A245">
            <w:pPr>
              <w:spacing w:after="0" w:line="240" w:lineRule="auto"/>
            </w:pPr>
            <w:r>
              <w:rPr>
                <w:sz w:val="16"/>
              </w:rPr>
              <w:t>{{baseUrl}}/admin/coaches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9F4D4">
            <w:pPr>
              <w:spacing w:after="0" w:line="240" w:lineRule="auto"/>
            </w:pPr>
            <w:r>
              <w:rPr>
                <w:sz w:val="16"/>
              </w:rPr>
              <w:t>Header: Authorization; query: status, page, limit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CD35A">
            <w:pPr>
              <w:spacing w:after="0" w:line="240" w:lineRule="auto"/>
            </w:pPr>
            <w:r>
              <w:rPr>
                <w:sz w:val="16"/>
              </w:rPr>
              <w:t>JSON: danh sách HLV</w:t>
            </w:r>
          </w:p>
        </w:tc>
      </w:tr>
      <w:tr w14:paraId="16CE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09410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F5CCE">
            <w:pPr>
              <w:spacing w:after="0" w:line="240" w:lineRule="auto"/>
            </w:pPr>
            <w:r>
              <w:rPr>
                <w:sz w:val="16"/>
              </w:rPr>
              <w:t>{{baseUrl}}/admin/coaches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3E211">
            <w:pPr>
              <w:spacing w:after="0" w:line="240" w:lineRule="auto"/>
            </w:pPr>
            <w:r>
              <w:rPr>
                <w:sz w:val="16"/>
              </w:rPr>
              <w:t>Header: Authorization; JSON: thông tin tài khoản và hồ sơ HLV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7C27E">
            <w:pPr>
              <w:spacing w:after="0" w:line="240" w:lineRule="auto"/>
            </w:pPr>
            <w:r>
              <w:rPr>
                <w:sz w:val="16"/>
              </w:rPr>
              <w:t>JSON: Coach vừa tạo</w:t>
            </w:r>
          </w:p>
        </w:tc>
      </w:tr>
      <w:tr w14:paraId="0792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14C87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8F59C">
            <w:pPr>
              <w:spacing w:after="0" w:line="240" w:lineRule="auto"/>
            </w:pPr>
            <w:r>
              <w:rPr>
                <w:sz w:val="16"/>
              </w:rPr>
              <w:t>{{baseUrl}}/admin/coaches/pending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0C126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DBFAB">
            <w:pPr>
              <w:spacing w:after="0" w:line="240" w:lineRule="auto"/>
            </w:pPr>
            <w:r>
              <w:rPr>
                <w:sz w:val="16"/>
              </w:rPr>
              <w:t>JSON: danh sách hồ sơ HLV chờ duyệt</w:t>
            </w:r>
          </w:p>
        </w:tc>
      </w:tr>
      <w:tr w14:paraId="59C08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43873">
            <w:pPr>
              <w:spacing w:after="0" w:line="240" w:lineRule="auto"/>
              <w:jc w:val="center"/>
            </w:pPr>
            <w:r>
              <w:rPr>
                <w:b/>
                <w:color w:val="7A3E9D"/>
                <w:sz w:val="16"/>
              </w:rPr>
              <w:t>PATCH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300ED">
            <w:pPr>
              <w:spacing w:after="0" w:line="240" w:lineRule="auto"/>
            </w:pPr>
            <w:r>
              <w:rPr>
                <w:sz w:val="16"/>
              </w:rPr>
              <w:t>{{baseUrl}}/admin/coaches/{coachId}/status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DA8D9">
            <w:pPr>
              <w:spacing w:after="0" w:line="240" w:lineRule="auto"/>
            </w:pPr>
            <w:r>
              <w:rPr>
                <w:sz w:val="16"/>
              </w:rPr>
              <w:t>Header: Authorization; JSON: status (Approved/Rejected/Suspended), reason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9C195">
            <w:pPr>
              <w:spacing w:after="0" w:line="240" w:lineRule="auto"/>
            </w:pPr>
            <w:r>
              <w:rPr>
                <w:sz w:val="16"/>
              </w:rPr>
              <w:t>JSON: coach và trạng thái mới</w:t>
            </w:r>
          </w:p>
        </w:tc>
      </w:tr>
      <w:tr w14:paraId="42D1F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11180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B7B7E">
            <w:pPr>
              <w:spacing w:after="0" w:line="240" w:lineRule="auto"/>
            </w:pPr>
            <w:r>
              <w:rPr>
                <w:sz w:val="16"/>
              </w:rPr>
              <w:t>{{baseUrl}}/admin/roles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191B5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AB464">
            <w:pPr>
              <w:spacing w:after="0" w:line="240" w:lineRule="auto"/>
            </w:pPr>
            <w:r>
              <w:rPr>
                <w:sz w:val="16"/>
              </w:rPr>
              <w:t>JSON: danh sách role và quyền</w:t>
            </w:r>
          </w:p>
        </w:tc>
      </w:tr>
      <w:tr w14:paraId="052F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312DC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5D8FF">
            <w:pPr>
              <w:spacing w:after="0" w:line="240" w:lineRule="auto"/>
            </w:pPr>
            <w:r>
              <w:rPr>
                <w:sz w:val="16"/>
              </w:rPr>
              <w:t>{{baseUrl}}/admin/roles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1F762">
            <w:pPr>
              <w:spacing w:after="0" w:line="240" w:lineRule="auto"/>
            </w:pPr>
            <w:r>
              <w:rPr>
                <w:sz w:val="16"/>
              </w:rPr>
              <w:t>Header: Authorization; JSON: roleName, description, permissions[]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16AE9">
            <w:pPr>
              <w:spacing w:after="0" w:line="240" w:lineRule="auto"/>
            </w:pPr>
            <w:r>
              <w:rPr>
                <w:sz w:val="16"/>
              </w:rPr>
              <w:t>JSON: role vừa tạo</w:t>
            </w:r>
          </w:p>
        </w:tc>
      </w:tr>
      <w:tr w14:paraId="611F9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E1204">
            <w:pPr>
              <w:spacing w:after="0" w:line="240" w:lineRule="auto"/>
              <w:jc w:val="center"/>
            </w:pPr>
            <w:r>
              <w:rPr>
                <w:b/>
                <w:color w:val="9A5B00"/>
                <w:sz w:val="16"/>
              </w:rPr>
              <w:t>PUT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0553E">
            <w:pPr>
              <w:spacing w:after="0" w:line="240" w:lineRule="auto"/>
            </w:pPr>
            <w:r>
              <w:rPr>
                <w:sz w:val="16"/>
              </w:rPr>
              <w:t>{{baseUrl}}/admin/roles/{id}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FFEC5">
            <w:pPr>
              <w:spacing w:after="0" w:line="240" w:lineRule="auto"/>
            </w:pPr>
            <w:r>
              <w:rPr>
                <w:sz w:val="16"/>
              </w:rPr>
              <w:t>Header: Authorization; JSON: roleName, description, permissions[]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B271C">
            <w:pPr>
              <w:spacing w:after="0" w:line="240" w:lineRule="auto"/>
            </w:pPr>
            <w:r>
              <w:rPr>
                <w:sz w:val="16"/>
              </w:rPr>
              <w:t>JSON: role đã cập nhật</w:t>
            </w:r>
          </w:p>
        </w:tc>
      </w:tr>
      <w:tr w14:paraId="2A42B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36AE7">
            <w:pPr>
              <w:spacing w:after="0" w:line="240" w:lineRule="auto"/>
              <w:jc w:val="center"/>
            </w:pPr>
            <w:r>
              <w:rPr>
                <w:b/>
                <w:color w:val="A61B1B"/>
                <w:sz w:val="16"/>
              </w:rPr>
              <w:t>DELETE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ACC0A">
            <w:pPr>
              <w:spacing w:after="0" w:line="240" w:lineRule="auto"/>
            </w:pPr>
            <w:r>
              <w:rPr>
                <w:sz w:val="16"/>
              </w:rPr>
              <w:t>{{baseUrl}}/admin/roles/{id}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B68C0">
            <w:pPr>
              <w:spacing w:after="0" w:line="240" w:lineRule="auto"/>
            </w:pPr>
            <w:r>
              <w:rPr>
                <w:sz w:val="16"/>
              </w:rPr>
              <w:t>Header: Authorization; path: 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CB315">
            <w:pPr>
              <w:spacing w:after="0" w:line="240" w:lineRule="auto"/>
            </w:pPr>
            <w:r>
              <w:rPr>
                <w:sz w:val="16"/>
              </w:rPr>
              <w:t>JSON: success, message</w:t>
            </w:r>
          </w:p>
        </w:tc>
      </w:tr>
      <w:tr w14:paraId="57F1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3D1DD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0B97C">
            <w:pPr>
              <w:spacing w:after="0" w:line="240" w:lineRule="auto"/>
            </w:pPr>
            <w:r>
              <w:rPr>
                <w:sz w:val="16"/>
              </w:rPr>
              <w:t>{{baseUrl}}/admin/promotions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AC0A9">
            <w:pPr>
              <w:spacing w:after="0" w:line="240" w:lineRule="auto"/>
            </w:pPr>
            <w:r>
              <w:rPr>
                <w:sz w:val="16"/>
              </w:rPr>
              <w:t>Header: Authorization; query: status, page, limit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594B2">
            <w:pPr>
              <w:spacing w:after="0" w:line="240" w:lineRule="auto"/>
            </w:pPr>
            <w:r>
              <w:rPr>
                <w:sz w:val="16"/>
              </w:rPr>
              <w:t>JSON: promotions[], total</w:t>
            </w:r>
          </w:p>
        </w:tc>
      </w:tr>
      <w:tr w14:paraId="4CA40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2615A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D869F">
            <w:pPr>
              <w:spacing w:after="0" w:line="240" w:lineRule="auto"/>
            </w:pPr>
            <w:r>
              <w:rPr>
                <w:sz w:val="16"/>
              </w:rPr>
              <w:t>{{baseUrl}}/admin/promotions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6B342">
            <w:pPr>
              <w:spacing w:after="0" w:line="240" w:lineRule="auto"/>
            </w:pPr>
            <w:r>
              <w:rPr>
                <w:sz w:val="16"/>
              </w:rPr>
              <w:t>Header: Authorization; JSON: code, name, discountType, discountValue, startDate, endDate, usageLimit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8F608">
            <w:pPr>
              <w:spacing w:after="0" w:line="240" w:lineRule="auto"/>
            </w:pPr>
            <w:r>
              <w:rPr>
                <w:sz w:val="16"/>
              </w:rPr>
              <w:t>JSON: promotion vừa tạo</w:t>
            </w:r>
          </w:p>
        </w:tc>
      </w:tr>
      <w:tr w14:paraId="7ABFB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7A61D">
            <w:pPr>
              <w:spacing w:after="0" w:line="240" w:lineRule="auto"/>
              <w:jc w:val="center"/>
            </w:pPr>
            <w:r>
              <w:rPr>
                <w:b/>
                <w:color w:val="9A5B00"/>
                <w:sz w:val="16"/>
              </w:rPr>
              <w:t>PUT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A7C08">
            <w:pPr>
              <w:spacing w:after="0" w:line="240" w:lineRule="auto"/>
            </w:pPr>
            <w:r>
              <w:rPr>
                <w:sz w:val="16"/>
              </w:rPr>
              <w:t>{{baseUrl}}/admin/promotions/{id}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15363">
            <w:pPr>
              <w:spacing w:after="0" w:line="240" w:lineRule="auto"/>
            </w:pPr>
            <w:r>
              <w:rPr>
                <w:sz w:val="16"/>
              </w:rPr>
              <w:t>Header: Authorization; JSON: các trường khuyến mãi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19491">
            <w:pPr>
              <w:spacing w:after="0" w:line="240" w:lineRule="auto"/>
            </w:pPr>
            <w:r>
              <w:rPr>
                <w:sz w:val="16"/>
              </w:rPr>
              <w:t>JSON: promotion đã cập nhật</w:t>
            </w:r>
          </w:p>
        </w:tc>
      </w:tr>
      <w:tr w14:paraId="4F0B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9E7C3">
            <w:pPr>
              <w:spacing w:after="0" w:line="240" w:lineRule="auto"/>
              <w:jc w:val="center"/>
            </w:pPr>
            <w:r>
              <w:rPr>
                <w:b/>
                <w:color w:val="A61B1B"/>
                <w:sz w:val="16"/>
              </w:rPr>
              <w:t>DELETE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29E96">
            <w:pPr>
              <w:spacing w:after="0" w:line="240" w:lineRule="auto"/>
            </w:pPr>
            <w:r>
              <w:rPr>
                <w:sz w:val="16"/>
              </w:rPr>
              <w:t>{{baseUrl}}/admin/promotions/{id}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FB6D0">
            <w:pPr>
              <w:spacing w:after="0" w:line="240" w:lineRule="auto"/>
            </w:pPr>
            <w:r>
              <w:rPr>
                <w:sz w:val="16"/>
              </w:rPr>
              <w:t>Header: Authorization; path: id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635B2">
            <w:pPr>
              <w:spacing w:after="0" w:line="240" w:lineRule="auto"/>
            </w:pPr>
            <w:r>
              <w:rPr>
                <w:sz w:val="16"/>
              </w:rPr>
              <w:t>JSON: success, message</w:t>
            </w:r>
          </w:p>
        </w:tc>
      </w:tr>
      <w:tr w14:paraId="63830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E66B1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32F34">
            <w:pPr>
              <w:spacing w:after="0" w:line="240" w:lineRule="auto"/>
            </w:pPr>
            <w:r>
              <w:rPr>
                <w:sz w:val="16"/>
              </w:rPr>
              <w:t>{{baseUrl}}/admin/revenue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2306C">
            <w:pPr>
              <w:spacing w:after="0" w:line="240" w:lineRule="auto"/>
            </w:pPr>
            <w:r>
              <w:rPr>
                <w:sz w:val="16"/>
              </w:rPr>
              <w:t>Header: Authorization; query: from, to, groupBy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9472A">
            <w:pPr>
              <w:spacing w:after="0" w:line="240" w:lineRule="auto"/>
            </w:pPr>
            <w:r>
              <w:rPr>
                <w:sz w:val="16"/>
              </w:rPr>
              <w:t>JSON: tong doanh thu và dữ liệu bieu do</w:t>
            </w:r>
          </w:p>
        </w:tc>
      </w:tr>
      <w:tr w14:paraId="3D515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E4120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C27C1">
            <w:pPr>
              <w:spacing w:after="0" w:line="240" w:lineRule="auto"/>
            </w:pPr>
            <w:r>
              <w:rPr>
                <w:sz w:val="16"/>
              </w:rPr>
              <w:t>{{baseUrl}}/admin/reports/export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629E2">
            <w:pPr>
              <w:spacing w:after="0" w:line="240" w:lineRule="auto"/>
            </w:pPr>
            <w:r>
              <w:rPr>
                <w:sz w:val="16"/>
              </w:rPr>
              <w:t>Header: Authorization; query: type, from, to, format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69594">
            <w:pPr>
              <w:spacing w:after="0" w:line="240" w:lineRule="auto"/>
            </w:pPr>
            <w:r>
              <w:rPr>
                <w:sz w:val="16"/>
              </w:rPr>
              <w:t>File Excel/báo cáo hoặc JSON metadata tải xuống</w:t>
            </w:r>
          </w:p>
        </w:tc>
      </w:tr>
      <w:tr w14:paraId="1AC3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9619F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4470F">
            <w:pPr>
              <w:spacing w:after="0" w:line="240" w:lineRule="auto"/>
            </w:pPr>
            <w:r>
              <w:rPr>
                <w:sz w:val="16"/>
              </w:rPr>
              <w:t>{{baseUrl}}/admin/reports/history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B7919">
            <w:pPr>
              <w:spacing w:after="0" w:line="240" w:lineRule="auto"/>
            </w:pPr>
            <w:r>
              <w:rPr>
                <w:sz w:val="16"/>
              </w:rPr>
              <w:t>Header: Authorization; query: page, limit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197CD">
            <w:pPr>
              <w:spacing w:after="0" w:line="240" w:lineRule="auto"/>
            </w:pPr>
            <w:r>
              <w:rPr>
                <w:sz w:val="16"/>
              </w:rPr>
              <w:t>JSON: lịch sử xuat báo cáo</w:t>
            </w:r>
          </w:p>
        </w:tc>
      </w:tr>
      <w:tr w14:paraId="1914D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DDCE6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5E271">
            <w:pPr>
              <w:spacing w:after="0" w:line="240" w:lineRule="auto"/>
            </w:pPr>
            <w:r>
              <w:rPr>
                <w:sz w:val="16"/>
              </w:rPr>
              <w:t>{{baseUrl}}/admin/settings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C900C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A8E6A">
            <w:pPr>
              <w:spacing w:after="0" w:line="240" w:lineRule="auto"/>
            </w:pPr>
            <w:r>
              <w:rPr>
                <w:sz w:val="16"/>
              </w:rPr>
              <w:t>JSON: danh sách cấu hình hệ thống</w:t>
            </w:r>
          </w:p>
        </w:tc>
      </w:tr>
      <w:tr w14:paraId="5012A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597E2">
            <w:pPr>
              <w:spacing w:after="0" w:line="240" w:lineRule="auto"/>
              <w:jc w:val="center"/>
            </w:pPr>
            <w:r>
              <w:rPr>
                <w:b/>
                <w:color w:val="9A5B00"/>
                <w:sz w:val="16"/>
              </w:rPr>
              <w:t>PUT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0A2FA">
            <w:pPr>
              <w:spacing w:after="0" w:line="240" w:lineRule="auto"/>
            </w:pPr>
            <w:r>
              <w:rPr>
                <w:sz w:val="16"/>
              </w:rPr>
              <w:t>{{baseUrl}}/admin/settings/batch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0CAA8">
            <w:pPr>
              <w:spacing w:after="0" w:line="240" w:lineRule="auto"/>
            </w:pPr>
            <w:r>
              <w:rPr>
                <w:sz w:val="16"/>
              </w:rPr>
              <w:t>Header: Authorization; JSON: settings [{key, value}]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E010E">
            <w:pPr>
              <w:spacing w:after="0" w:line="240" w:lineRule="auto"/>
            </w:pPr>
            <w:r>
              <w:rPr>
                <w:sz w:val="16"/>
              </w:rPr>
              <w:t>JSON: các cấu hình đã cập nhật</w:t>
            </w:r>
          </w:p>
        </w:tc>
      </w:tr>
      <w:tr w14:paraId="1A70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496A0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09334">
            <w:pPr>
              <w:spacing w:after="0" w:line="240" w:lineRule="auto"/>
            </w:pPr>
            <w:r>
              <w:rPr>
                <w:sz w:val="16"/>
              </w:rPr>
              <w:t>{{baseUrl}}/admin/settings/seed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A593E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EA204">
            <w:pPr>
              <w:spacing w:after="0" w:line="240" w:lineRule="auto"/>
            </w:pPr>
            <w:r>
              <w:rPr>
                <w:sz w:val="16"/>
              </w:rPr>
              <w:t>JSON: success, seededCount</w:t>
            </w:r>
          </w:p>
        </w:tc>
      </w:tr>
      <w:tr w14:paraId="589A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FC78A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9D966">
            <w:pPr>
              <w:spacing w:after="0" w:line="240" w:lineRule="auto"/>
            </w:pPr>
            <w:r>
              <w:rPr>
                <w:sz w:val="16"/>
              </w:rPr>
              <w:t>{{baseUrl}}/admin/maintenance/backup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8A7A4">
            <w:pPr>
              <w:spacing w:after="0" w:line="240" w:lineRule="auto"/>
            </w:pPr>
            <w:r>
              <w:rPr>
                <w:sz w:val="16"/>
              </w:rPr>
              <w:t>Header: Authorization; JSON tùy chọn: note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5F609">
            <w:pPr>
              <w:spacing w:after="0" w:line="240" w:lineRule="auto"/>
            </w:pPr>
            <w:r>
              <w:rPr>
                <w:sz w:val="16"/>
              </w:rPr>
              <w:t>JSON: thông tin ban sao lưu vừa tạo</w:t>
            </w:r>
          </w:p>
        </w:tc>
      </w:tr>
      <w:tr w14:paraId="1B12B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F476C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81117">
            <w:pPr>
              <w:spacing w:after="0" w:line="240" w:lineRule="auto"/>
            </w:pPr>
            <w:r>
              <w:rPr>
                <w:sz w:val="16"/>
              </w:rPr>
              <w:t>{{baseUrl}}/admin/maintenance/history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BDB63">
            <w:pPr>
              <w:spacing w:after="0" w:line="240" w:lineRule="auto"/>
            </w:pPr>
            <w:r>
              <w:rPr>
                <w:sz w:val="16"/>
              </w:rPr>
              <w:t>Header: Authorization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80226">
            <w:pPr>
              <w:spacing w:after="0" w:line="240" w:lineRule="auto"/>
            </w:pPr>
            <w:r>
              <w:rPr>
                <w:sz w:val="16"/>
              </w:rPr>
              <w:t>JSON: lịch sử sao lưu/khôi phục</w:t>
            </w:r>
          </w:p>
        </w:tc>
      </w:tr>
      <w:tr w14:paraId="4207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B43DC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DA969">
            <w:pPr>
              <w:spacing w:after="0" w:line="240" w:lineRule="auto"/>
            </w:pPr>
            <w:r>
              <w:rPr>
                <w:sz w:val="16"/>
              </w:rPr>
              <w:t>{{baseUrl}}/admin/maintenance/restore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1E0CB">
            <w:pPr>
              <w:spacing w:after="0" w:line="240" w:lineRule="auto"/>
            </w:pPr>
            <w:r>
              <w:rPr>
                <w:sz w:val="16"/>
              </w:rPr>
              <w:t>Header: Authorization; JSON: backupId, confirmation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45B0D">
            <w:pPr>
              <w:spacing w:after="0" w:line="240" w:lineRule="auto"/>
            </w:pPr>
            <w:r>
              <w:rPr>
                <w:sz w:val="16"/>
              </w:rPr>
              <w:t>JSON: kết quả khôi phục dữ liệu</w:t>
            </w:r>
          </w:p>
        </w:tc>
      </w:tr>
    </w:tbl>
    <w:p w14:paraId="20C81C5D">
      <w:pPr>
        <w:spacing w:after="20"/>
      </w:pPr>
    </w:p>
    <w:p w14:paraId="18DBCA4B">
      <w:pPr>
        <w:pStyle w:val="3"/>
        <w:keepNext/>
      </w:pPr>
      <w:r>
        <w:t>16. AI hỗ trợ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700AA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B9778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ABEDE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186FF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60303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661BC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24EDD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C9012">
            <w:pPr>
              <w:spacing w:after="0" w:line="240" w:lineRule="auto"/>
            </w:pPr>
            <w:r>
              <w:rPr>
                <w:sz w:val="16"/>
              </w:rPr>
              <w:t>{{baseUrl}}/ai/chatbot/message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602BE">
            <w:pPr>
              <w:spacing w:after="0" w:line="240" w:lineRule="auto"/>
            </w:pPr>
            <w:r>
              <w:rPr>
                <w:sz w:val="16"/>
              </w:rPr>
              <w:t>Header: Authorization; JSON: message, conversationId (tùy chọn), context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A2A40">
            <w:pPr>
              <w:spacing w:after="0" w:line="240" w:lineRule="auto"/>
            </w:pPr>
            <w:r>
              <w:rPr>
                <w:sz w:val="16"/>
              </w:rPr>
              <w:t>JSON: reply, intent, suggestions và conversationId</w:t>
            </w:r>
          </w:p>
        </w:tc>
      </w:tr>
      <w:tr w14:paraId="0DECA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E1D78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4F0AC">
            <w:pPr>
              <w:spacing w:after="0" w:line="240" w:lineRule="auto"/>
            </w:pPr>
            <w:r>
              <w:rPr>
                <w:sz w:val="16"/>
              </w:rPr>
              <w:t>{{baseUrl}}/ai/coaches/recommend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68734">
            <w:pPr>
              <w:spacing w:after="0" w:line="240" w:lineRule="auto"/>
            </w:pPr>
            <w:r>
              <w:rPr>
                <w:sz w:val="16"/>
              </w:rPr>
              <w:t>Header: Authorization; JSON: date, startTime, endTime, maxBudget, goals[]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CD77C">
            <w:pPr>
              <w:spacing w:after="0" w:line="240" w:lineRule="auto"/>
            </w:pPr>
            <w:r>
              <w:rPr>
                <w:sz w:val="16"/>
              </w:rPr>
              <w:t>JSON: recommendations[] kèm score, aiReasoning và availableSlots</w:t>
            </w:r>
          </w:p>
        </w:tc>
      </w:tr>
      <w:tr w14:paraId="6A31A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0E9B8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BB32A">
            <w:pPr>
              <w:spacing w:after="0" w:line="240" w:lineRule="auto"/>
            </w:pPr>
            <w:r>
              <w:rPr>
                <w:sz w:val="16"/>
              </w:rPr>
              <w:t>{{baseUrl}}/ai/players/match-teammates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EE5D3">
            <w:pPr>
              <w:spacing w:after="0" w:line="240" w:lineRule="auto"/>
            </w:pPr>
            <w:r>
              <w:rPr>
                <w:sz w:val="16"/>
              </w:rPr>
              <w:t>Header: Authorization; JSON: skillLevel, goals, availability, location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661D7">
            <w:pPr>
              <w:spacing w:after="0" w:line="240" w:lineRule="auto"/>
            </w:pPr>
            <w:r>
              <w:rPr>
                <w:sz w:val="16"/>
              </w:rPr>
              <w:t>JSON: danh sách người chơi phù hợp vai trò đồng đội</w:t>
            </w:r>
          </w:p>
        </w:tc>
      </w:tr>
      <w:tr w14:paraId="2269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67265">
            <w:pPr>
              <w:spacing w:after="0" w:line="240" w:lineRule="auto"/>
              <w:jc w:val="center"/>
            </w:pPr>
            <w:r>
              <w:rPr>
                <w:b/>
                <w:color w:val="0B5CAD"/>
                <w:sz w:val="16"/>
              </w:rPr>
              <w:t>POST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334A2">
            <w:pPr>
              <w:spacing w:after="0" w:line="240" w:lineRule="auto"/>
            </w:pPr>
            <w:r>
              <w:rPr>
                <w:sz w:val="16"/>
              </w:rPr>
              <w:t>{{baseUrl}}/ai/players/match-opponents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403AA">
            <w:pPr>
              <w:spacing w:after="0" w:line="240" w:lineRule="auto"/>
            </w:pPr>
            <w:r>
              <w:rPr>
                <w:sz w:val="16"/>
              </w:rPr>
              <w:t>Header: Authorization; JSON: skillLevel, availability, location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7A2F9">
            <w:pPr>
              <w:spacing w:after="0" w:line="240" w:lineRule="auto"/>
            </w:pPr>
            <w:r>
              <w:rPr>
                <w:sz w:val="16"/>
              </w:rPr>
              <w:t>JSON: danh sách đối thủ phù hợp</w:t>
            </w:r>
          </w:p>
        </w:tc>
      </w:tr>
    </w:tbl>
    <w:p w14:paraId="7D5FCF9A">
      <w:pPr>
        <w:spacing w:after="20"/>
      </w:pPr>
    </w:p>
    <w:p w14:paraId="4670EC1F">
      <w:pPr>
        <w:pStyle w:val="3"/>
        <w:keepNext/>
      </w:pPr>
      <w:r>
        <w:t>17. Tệp tĩnh</w:t>
      </w:r>
    </w:p>
    <w:tbl>
      <w:tblPr>
        <w:tblStyle w:val="35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540"/>
        <w:gridCol w:w="2650"/>
        <w:gridCol w:w="2710"/>
      </w:tblGrid>
      <w:tr w14:paraId="403EF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D6DB1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w="254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CF3B3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API</w:t>
            </w:r>
          </w:p>
        </w:tc>
        <w:tc>
          <w:tcPr>
            <w:tcW w:w="265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B5030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gửi</w:t>
            </w:r>
          </w:p>
        </w:tc>
        <w:tc>
          <w:tcPr>
            <w:tcW w:w="271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2484B">
            <w:pPr>
              <w:keepNext/>
              <w:spacing w:after="0"/>
            </w:pPr>
            <w:r>
              <w:rPr>
                <w:b/>
                <w:color w:val="17365D"/>
                <w:sz w:val="18"/>
              </w:rPr>
              <w:t>Dữ liệu trả về</w:t>
            </w:r>
          </w:p>
        </w:tc>
      </w:tr>
      <w:tr w14:paraId="0426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8FBF3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62E97">
            <w:pPr>
              <w:spacing w:after="0" w:line="240" w:lineRule="auto"/>
            </w:pPr>
            <w:r>
              <w:rPr>
                <w:sz w:val="16"/>
              </w:rPr>
              <w:t>{{baseUrl}}/images/{path}</w:t>
            </w:r>
          </w:p>
        </w:tc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C661F">
            <w:pPr>
              <w:spacing w:after="0" w:line="240" w:lineRule="auto"/>
            </w:pPr>
            <w:r>
              <w:rPr>
                <w:sz w:val="16"/>
              </w:rPr>
              <w:t>Path tệp nằm trong public/images</w:t>
            </w:r>
          </w:p>
        </w:tc>
        <w:tc>
          <w:tcPr>
            <w:tcW w:w="27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83E04">
            <w:pPr>
              <w:spacing w:after="0" w:line="240" w:lineRule="auto"/>
            </w:pPr>
            <w:r>
              <w:rPr>
                <w:sz w:val="16"/>
              </w:rPr>
              <w:t>Binary image; Content-Type theo phần mở rộng; 404 nếu không tồn tại</w:t>
            </w:r>
          </w:p>
        </w:tc>
      </w:tr>
      <w:tr w14:paraId="0CBA7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3EE8C">
            <w:pPr>
              <w:spacing w:after="0" w:line="240" w:lineRule="auto"/>
              <w:jc w:val="center"/>
            </w:pPr>
            <w:r>
              <w:rPr>
                <w:b/>
                <w:color w:val="176B3A"/>
                <w:sz w:val="16"/>
              </w:rPr>
              <w:t>GET</w:t>
            </w:r>
          </w:p>
        </w:tc>
        <w:tc>
          <w:tcPr>
            <w:tcW w:w="254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FF04C">
            <w:pPr>
              <w:spacing w:after="0" w:line="240" w:lineRule="auto"/>
            </w:pPr>
            <w:r>
              <w:rPr>
                <w:sz w:val="16"/>
              </w:rPr>
              <w:t>{{baseUrl}}/uploads/{path}</w:t>
            </w:r>
          </w:p>
        </w:tc>
        <w:tc>
          <w:tcPr>
            <w:tcW w:w="265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504E0">
            <w:pPr>
              <w:spacing w:after="0" w:line="240" w:lineRule="auto"/>
            </w:pPr>
            <w:r>
              <w:rPr>
                <w:sz w:val="16"/>
              </w:rPr>
              <w:t>Path tệp nằm trong public/uploads</w:t>
            </w:r>
          </w:p>
        </w:tc>
        <w:tc>
          <w:tcPr>
            <w:tcW w:w="2710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FE496">
            <w:pPr>
              <w:spacing w:after="0" w:line="240" w:lineRule="auto"/>
            </w:pPr>
            <w:r>
              <w:rPr>
                <w:sz w:val="16"/>
              </w:rPr>
              <w:t>Binary file/image; Cache-Control public; 403 voi đường dẫn không được phép</w:t>
            </w:r>
          </w:p>
        </w:tc>
      </w:tr>
    </w:tbl>
    <w:p w14:paraId="0EDBAF7B">
      <w:pPr>
        <w:spacing w:after="20"/>
      </w:pPr>
    </w:p>
    <w:p w14:paraId="510825DB">
      <w:pPr>
        <w:pStyle w:val="3"/>
      </w:pPr>
      <w:r>
        <w:t>18. Mẫu response chung</w:t>
      </w:r>
    </w:p>
    <w:p w14:paraId="039F5B43">
      <w:pPr>
        <w:spacing w:after="80"/>
        <w:rPr>
          <w:rFonts w:hint="default" w:ascii="Times New Roman" w:hAnsi="Times New Roman" w:cs="Times New Roman"/>
        </w:rPr>
      </w:pPr>
      <w:r>
        <w:rPr>
          <w:b/>
        </w:rPr>
        <w:t xml:space="preserve">Đăng nhập thành công: </w:t>
      </w:r>
      <w:r>
        <w:rPr>
          <w:rFonts w:hint="default" w:ascii="Times New Roman" w:hAnsi="Times New Roman" w:cs="Times New Roman"/>
          <w:sz w:val="16"/>
        </w:rPr>
        <w:t>{"success":true,"message":"Đăng nhập thành công","data":{"user":{...},"token":"..."}}</w:t>
      </w:r>
    </w:p>
    <w:p w14:paraId="64F87CF8">
      <w:pPr>
        <w:spacing w:after="80"/>
      </w:pPr>
      <w:r>
        <w:rPr>
          <w:b/>
        </w:rPr>
        <w:t xml:space="preserve">Lỗi xác thực: </w:t>
      </w:r>
      <w:r>
        <w:rPr>
          <w:rFonts w:hint="default" w:ascii="Times New Roman" w:hAnsi="Times New Roman" w:cs="Times New Roman"/>
          <w:sz w:val="16"/>
        </w:rPr>
        <w:t>{"success":false,"message":"Token không hợp lệ hoặc đã hết hạn"}</w:t>
      </w:r>
    </w:p>
    <w:p w14:paraId="0325B603">
      <w:pPr>
        <w:spacing w:after="80"/>
        <w:rPr>
          <w:rFonts w:hint="default" w:ascii="Times New Roman" w:hAnsi="Times New Roman" w:cs="Times New Roman"/>
        </w:rPr>
      </w:pPr>
      <w:r>
        <w:rPr>
          <w:b/>
        </w:rPr>
        <w:t xml:space="preserve">Danh sách có phân trang: </w:t>
      </w:r>
      <w:r>
        <w:rPr>
          <w:rFonts w:hint="default" w:ascii="Times New Roman" w:hAnsi="Times New Roman" w:cs="Times New Roman"/>
          <w:sz w:val="16"/>
        </w:rPr>
        <w:t>{"success":true,"data":{"items":[...],"total":25,"page":1,"limit":10}}</w:t>
      </w:r>
    </w:p>
    <w:p w14:paraId="74FFFF74">
      <w:pPr>
        <w:spacing w:after="80"/>
        <w:rPr>
          <w:rFonts w:hint="default" w:ascii="Times New Roman" w:hAnsi="Times New Roman" w:cs="Times New Roman"/>
        </w:rPr>
      </w:pPr>
      <w:r>
        <w:rPr>
          <w:b/>
        </w:rPr>
        <w:t>Thao tác thành công:</w:t>
      </w:r>
      <w:r>
        <w:rPr>
          <w:rFonts w:hint="default" w:ascii="Times New Roman" w:hAnsi="Times New Roman" w:cs="Times New Roman"/>
          <w:b/>
        </w:rPr>
        <w:t xml:space="preserve"> </w:t>
      </w:r>
      <w:r>
        <w:rPr>
          <w:rFonts w:hint="default" w:ascii="Times New Roman" w:hAnsi="Times New Roman" w:cs="Times New Roman"/>
          <w:sz w:val="16"/>
        </w:rPr>
        <w:t>{"success":true,"message":"Thao tác thành công","data":{...}}</w:t>
      </w:r>
      <w:bookmarkStart w:id="0" w:name="_GoBack"/>
      <w:bookmarkEnd w:id="0"/>
    </w:p>
    <w:p w14:paraId="01D016BA">
      <w:pPr>
        <w:spacing w:after="80"/>
        <w:rPr>
          <w:rFonts w:hint="default" w:ascii="Times New Roman" w:hAnsi="Times New Roman" w:cs="Times New Roman"/>
        </w:rPr>
      </w:pPr>
      <w:r>
        <w:rPr>
          <w:b/>
        </w:rPr>
        <w:t>Lỗi validation:</w:t>
      </w:r>
      <w:r>
        <w:rPr>
          <w:rFonts w:hint="default" w:ascii="Times New Roman" w:hAnsi="Times New Roman" w:cs="Times New Roman"/>
          <w:b/>
        </w:rPr>
        <w:t xml:space="preserve"> </w:t>
      </w:r>
      <w:r>
        <w:rPr>
          <w:rFonts w:hint="default" w:ascii="Times New Roman" w:hAnsi="Times New Roman" w:cs="Times New Roman"/>
          <w:sz w:val="16"/>
        </w:rPr>
        <w:t>{"success":false,"message":"Dữ liệu không hợp lệ","errors":[...]}</w:t>
      </w:r>
    </w:p>
    <w:sectPr>
      <w:headerReference r:id="rId5" w:type="default"/>
      <w:footerReference r:id="rId6" w:type="default"/>
      <w:pgSz w:w="12240" w:h="15840"/>
      <w:pgMar w:top="893" w:right="893" w:bottom="893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sin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CBDCC">
    <w:pPr>
      <w:pStyle w:val="18"/>
      <w:jc w:val="center"/>
    </w:pPr>
    <w:r>
      <w:rPr>
        <w:color w:val="5A646E"/>
        <w:sz w:val="16"/>
      </w:rPr>
      <w:t>Pickleball Booking System - API Collection | Nhánh main | Tạo ngày 22/06/2026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281DB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E6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40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7365D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2219</Words>
  <Characters>15460</Characters>
  <Lines>0</Lines>
  <Paragraphs>0</Paragraphs>
  <TotalTime>1</TotalTime>
  <ScaleCrop>false</ScaleCrop>
  <LinksUpToDate>false</LinksUpToDate>
  <CharactersWithSpaces>17070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Pickleball Booking System</dc:creator>
  <dc:description>generated by python-docx</dc:description>
  <cp:lastModifiedBy>Sang Tran Quoc</cp:lastModifiedBy>
  <dcterms:modified xsi:type="dcterms:W3CDTF">2026-06-22T05:59:18Z</dcterms:modified>
  <dc:subject>Danh sách API theo repository nhánh main</dc:subject>
  <dc:title>Postman Collection - Pickleball Booking System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eyJoZGlkIjoiYTkyMWIwYmFjOWYxYTg3ZDhiMWJmODQ4ZDVjYjc0OTIiLCJ1c2VySWQiOiIxMzkyMTM4MDc4Njk2In0=</vt:lpwstr>
  </property>
  <property fmtid="{D5CDD505-2E9C-101B-9397-08002B2CF9AE}" pid="3" name="KSOProductBuildVer">
    <vt:lpwstr>1033-12.1.0.26880</vt:lpwstr>
  </property>
  <property fmtid="{D5CDD505-2E9C-101B-9397-08002B2CF9AE}" pid="4" name="ICV">
    <vt:lpwstr>5E8FC519F886471397141B65C1F43BD8_12</vt:lpwstr>
  </property>
</Properties>
</file>